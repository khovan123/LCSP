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18E3F">
      <w:pPr>
        <w:keepNext w:val="0"/>
        <w:keepLines w:val="0"/>
        <w:spacing w:before="0" w:after="40" w:line="240" w:lineRule="auto"/>
        <w:jc w:val="right"/>
      </w:pPr>
      <w:r>
        <w:rPr>
          <w:rFonts w:ascii="Times New Roman" w:hAnsi="Times New Roman" w:eastAsia="Times New Roman"/>
          <w:b/>
          <w:sz w:val="21"/>
          <w:u w:val="single"/>
        </w:rPr>
        <w:t>MẪU THAM KHẢO</w:t>
      </w:r>
    </w:p>
    <w:p w14:paraId="3EE9B43B">
      <w:pPr>
        <w:keepNext w:val="0"/>
        <w:keepLines w:val="0"/>
        <w:spacing w:before="40" w:after="40" w:line="240" w:lineRule="auto"/>
        <w:jc w:val="center"/>
      </w:pPr>
      <w:r>
        <w:rPr>
          <w:rFonts w:ascii="Times New Roman" w:hAnsi="Times New Roman" w:eastAsia="Times New Roman"/>
          <w:b/>
          <w:sz w:val="32"/>
        </w:rPr>
        <w:t>PHIẾU KHAI BÁO VÀ GHI NHẬN THÔNG TIN</w:t>
      </w:r>
      <w:r>
        <w:rPr>
          <w:rFonts w:ascii="Times New Roman" w:hAnsi="Times New Roman" w:eastAsia="Times New Roman"/>
          <w:b/>
          <w:sz w:val="32"/>
        </w:rPr>
        <w:br w:type="textWrapping"/>
      </w:r>
      <w:r>
        <w:rPr>
          <w:rFonts w:ascii="Times New Roman" w:hAnsi="Times New Roman" w:eastAsia="Times New Roman"/>
          <w:b/>
          <w:sz w:val="32"/>
        </w:rPr>
        <w:t>ĐÁNH GIÁ HỆ THỐNG TRÍ TUỆ NHÂN TẠO</w:t>
      </w:r>
    </w:p>
    <w:p w14:paraId="3078F942">
      <w:pPr>
        <w:keepNext w:val="0"/>
        <w:keepLines w:val="0"/>
        <w:spacing w:before="0" w:after="120" w:line="240" w:lineRule="auto"/>
        <w:jc w:val="center"/>
      </w:pPr>
      <w:r>
        <w:rPr>
          <w:rFonts w:ascii="Times New Roman" w:hAnsi="Times New Roman" w:eastAsia="Times New Roman"/>
          <w:i/>
          <w:sz w:val="22"/>
        </w:rPr>
        <w:t>(Kết quả xuất tự động sau khi hoàn thành Wizard Form)</w:t>
      </w:r>
    </w:p>
    <w:tbl>
      <w:tblPr>
        <w:tblStyle w:val="12"/>
        <w:tblW w:w="0" w:type="auto"/>
        <w:jc w:val="center"/>
        <w:tblBorders>
          <w:top w:val="single" w:color="7F7F7F" w:sz="6" w:space="0"/>
          <w:left w:val="single" w:color="7F7F7F" w:sz="6" w:space="0"/>
          <w:bottom w:val="single" w:color="7F7F7F" w:sz="6" w:space="0"/>
          <w:right w:val="single" w:color="7F7F7F" w:sz="6" w:space="0"/>
          <w:insideH w:val="none" w:color="auto" w:sz="0" w:space="0"/>
          <w:insideV w:val="none" w:color="auto" w:sz="0" w:space="0"/>
        </w:tblBorders>
        <w:tblLayout w:type="autofit"/>
        <w:tblCellMar>
          <w:top w:w="0" w:type="dxa"/>
          <w:left w:w="108" w:type="dxa"/>
          <w:bottom w:w="0" w:type="dxa"/>
          <w:right w:w="108" w:type="dxa"/>
        </w:tblCellMar>
      </w:tblPr>
      <w:tblGrid>
        <w:gridCol w:w="9071"/>
      </w:tblGrid>
      <w:tr w14:paraId="04CD4F98">
        <w:trPr>
          <w:jc w:val="center"/>
        </w:trPr>
        <w:tc>
          <w:tcPr>
            <w:tcW w:w="9071" w:type="dxa"/>
            <w:shd w:val="clear" w:color="auto" w:fill="F2F2F2"/>
            <w:tcMar>
              <w:top w:w="100" w:type="dxa"/>
              <w:left w:w="120" w:type="dxa"/>
              <w:bottom w:w="100" w:type="dxa"/>
              <w:right w:w="120" w:type="dxa"/>
            </w:tcMar>
          </w:tcPr>
          <w:p w14:paraId="07793337">
            <w:pPr>
              <w:keepNext w:val="0"/>
              <w:keepLines w:val="0"/>
              <w:spacing w:before="0" w:after="0" w:line="252" w:lineRule="auto"/>
            </w:pPr>
            <w:r>
              <w:rPr>
                <w:rFonts w:ascii="Times New Roman" w:hAnsi="Times New Roman" w:eastAsia="Times New Roman"/>
                <w:b/>
                <w:sz w:val="21"/>
              </w:rPr>
              <w:t xml:space="preserve">Lưu ý: </w:t>
            </w:r>
            <w:r>
              <w:rPr>
                <w:rFonts w:ascii="Times New Roman" w:hAnsi="Times New Roman" w:eastAsia="Times New Roman"/>
                <w:sz w:val="21"/>
              </w:rPr>
              <w:t>Tài liệu này ghi nhận thông tin do người dùng khai báo tại thời điểm hoàn thành Wizard. Tài liệu không thay thế ý kiến tư vấn pháp lý, kết luận kiểm toán hoặc quyết định phân loại chính thức. Các giá trị hiển thị bên dưới là dữ liệu minh họa cho mẫu xuất DOCX.</w:t>
            </w:r>
          </w:p>
        </w:tc>
      </w:tr>
    </w:tbl>
    <w:p w14:paraId="171F2264">
      <w:pPr>
        <w:pStyle w:val="164"/>
      </w:pPr>
      <w:r>
        <w:t>THÔNG TIN NHẬN DIỆN HỒ SƠ</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68"/>
        <w:gridCol w:w="2268"/>
        <w:gridCol w:w="2268"/>
        <w:gridCol w:w="2268"/>
      </w:tblGrid>
      <w:tr w14:paraId="54A30F48">
        <w:trPr>
          <w:cantSplit/>
          <w:jc w:val="center"/>
        </w:trPr>
        <w:tc>
          <w:tcPr>
            <w:tcW w:w="1814" w:type="dxa"/>
            <w:shd w:val="clear" w:color="auto" w:fill="E7E6E6"/>
            <w:tcMar>
              <w:top w:w="85" w:type="dxa"/>
              <w:left w:w="100" w:type="dxa"/>
              <w:bottom w:w="85" w:type="dxa"/>
              <w:right w:w="100" w:type="dxa"/>
            </w:tcMar>
            <w:vAlign w:val="center"/>
          </w:tcPr>
          <w:p w14:paraId="438DE694">
            <w:pPr>
              <w:keepNext w:val="0"/>
              <w:keepLines w:val="0"/>
              <w:spacing w:before="0" w:after="0" w:line="240" w:lineRule="auto"/>
            </w:pPr>
            <w:r>
              <w:rPr>
                <w:rFonts w:ascii="Times New Roman" w:hAnsi="Times New Roman" w:eastAsia="Times New Roman"/>
                <w:b/>
                <w:sz w:val="21"/>
              </w:rPr>
              <w:t>Mã hồ sơ</w:t>
            </w:r>
          </w:p>
        </w:tc>
        <w:tc>
          <w:tcPr>
            <w:tcW w:w="2834" w:type="dxa"/>
            <w:tcMar>
              <w:top w:w="85" w:type="dxa"/>
              <w:left w:w="100" w:type="dxa"/>
              <w:bottom w:w="85" w:type="dxa"/>
              <w:right w:w="100" w:type="dxa"/>
            </w:tcMar>
            <w:vAlign w:val="center"/>
          </w:tcPr>
          <w:p w14:paraId="5BE73DEE">
            <w:pPr>
              <w:keepNext w:val="0"/>
              <w:keepLines w:val="0"/>
              <w:spacing w:before="0" w:after="0" w:line="240" w:lineRule="auto"/>
            </w:pPr>
            <w:r>
              <w:rPr>
                <w:rFonts w:ascii="Times New Roman" w:hAnsi="Times New Roman" w:eastAsia="Times New Roman"/>
                <w:b w:val="0"/>
                <w:sz w:val="21"/>
              </w:rPr>
              <w:t>LCSP-ASM-2026-0001</w:t>
            </w:r>
          </w:p>
        </w:tc>
        <w:tc>
          <w:tcPr>
            <w:tcW w:w="1814" w:type="dxa"/>
            <w:shd w:val="clear" w:color="auto" w:fill="E7E6E6"/>
            <w:tcMar>
              <w:top w:w="85" w:type="dxa"/>
              <w:left w:w="100" w:type="dxa"/>
              <w:bottom w:w="85" w:type="dxa"/>
              <w:right w:w="100" w:type="dxa"/>
            </w:tcMar>
            <w:vAlign w:val="center"/>
          </w:tcPr>
          <w:p w14:paraId="6876F801">
            <w:pPr>
              <w:keepNext w:val="0"/>
              <w:keepLines w:val="0"/>
              <w:spacing w:before="0" w:after="0" w:line="240" w:lineRule="auto"/>
            </w:pPr>
            <w:r>
              <w:rPr>
                <w:rFonts w:ascii="Times New Roman" w:hAnsi="Times New Roman" w:eastAsia="Times New Roman"/>
                <w:b/>
                <w:sz w:val="21"/>
              </w:rPr>
              <w:t>Trạng thái</w:t>
            </w:r>
          </w:p>
        </w:tc>
        <w:tc>
          <w:tcPr>
            <w:tcW w:w="2607" w:type="dxa"/>
            <w:tcMar>
              <w:top w:w="85" w:type="dxa"/>
              <w:left w:w="100" w:type="dxa"/>
              <w:bottom w:w="85" w:type="dxa"/>
              <w:right w:w="100" w:type="dxa"/>
            </w:tcMar>
            <w:vAlign w:val="center"/>
          </w:tcPr>
          <w:p w14:paraId="5A9BA425">
            <w:pPr>
              <w:keepNext w:val="0"/>
              <w:keepLines w:val="0"/>
              <w:spacing w:before="0" w:after="0" w:line="240" w:lineRule="auto"/>
            </w:pPr>
            <w:r>
              <w:rPr>
                <w:rFonts w:ascii="Times New Roman" w:hAnsi="Times New Roman" w:eastAsia="Times New Roman"/>
                <w:b w:val="0"/>
                <w:sz w:val="21"/>
              </w:rPr>
              <w:t>Đã hoàn thành</w:t>
            </w:r>
          </w:p>
        </w:tc>
      </w:tr>
      <w:tr w14:paraId="18D829D9">
        <w:trPr>
          <w:cantSplit/>
          <w:jc w:val="center"/>
        </w:trPr>
        <w:tc>
          <w:tcPr>
            <w:tcW w:w="1814" w:type="dxa"/>
            <w:shd w:val="clear" w:color="auto" w:fill="E7E6E6"/>
            <w:tcMar>
              <w:top w:w="85" w:type="dxa"/>
              <w:left w:w="100" w:type="dxa"/>
              <w:bottom w:w="85" w:type="dxa"/>
              <w:right w:w="100" w:type="dxa"/>
            </w:tcMar>
            <w:vAlign w:val="center"/>
          </w:tcPr>
          <w:p w14:paraId="1A6EA639">
            <w:pPr>
              <w:keepNext w:val="0"/>
              <w:keepLines w:val="0"/>
              <w:spacing w:before="0" w:after="0" w:line="240" w:lineRule="auto"/>
            </w:pPr>
            <w:r>
              <w:rPr>
                <w:rFonts w:ascii="Times New Roman" w:hAnsi="Times New Roman" w:eastAsia="Times New Roman"/>
                <w:b/>
                <w:sz w:val="21"/>
              </w:rPr>
              <w:t>Tên assessment</w:t>
            </w:r>
          </w:p>
        </w:tc>
        <w:tc>
          <w:tcPr>
            <w:tcW w:w="2834" w:type="dxa"/>
            <w:tcMar>
              <w:top w:w="85" w:type="dxa"/>
              <w:left w:w="100" w:type="dxa"/>
              <w:bottom w:w="85" w:type="dxa"/>
              <w:right w:w="100" w:type="dxa"/>
            </w:tcMar>
            <w:vAlign w:val="center"/>
          </w:tcPr>
          <w:p w14:paraId="5CFCD296">
            <w:pPr>
              <w:keepNext w:val="0"/>
              <w:keepLines w:val="0"/>
              <w:spacing w:before="0" w:after="0" w:line="240" w:lineRule="auto"/>
            </w:pPr>
            <w:r>
              <w:rPr>
                <w:rFonts w:ascii="Times New Roman" w:hAnsi="Times New Roman" w:eastAsia="Times New Roman"/>
                <w:b w:val="0"/>
                <w:sz w:val="21"/>
              </w:rPr>
              <w:t>Đánh giá hệ thống sàng lọc hồ sơ ứng viên</w:t>
            </w:r>
          </w:p>
        </w:tc>
        <w:tc>
          <w:tcPr>
            <w:tcW w:w="1814" w:type="dxa"/>
            <w:shd w:val="clear" w:color="auto" w:fill="E7E6E6"/>
            <w:tcMar>
              <w:top w:w="85" w:type="dxa"/>
              <w:left w:w="100" w:type="dxa"/>
              <w:bottom w:w="85" w:type="dxa"/>
              <w:right w:w="100" w:type="dxa"/>
            </w:tcMar>
            <w:vAlign w:val="center"/>
          </w:tcPr>
          <w:p w14:paraId="486194D7">
            <w:pPr>
              <w:keepNext w:val="0"/>
              <w:keepLines w:val="0"/>
              <w:spacing w:before="0" w:after="0" w:line="240" w:lineRule="auto"/>
            </w:pPr>
            <w:r>
              <w:rPr>
                <w:rFonts w:ascii="Times New Roman" w:hAnsi="Times New Roman" w:eastAsia="Times New Roman"/>
                <w:b/>
                <w:sz w:val="21"/>
              </w:rPr>
              <w:t>Ngày hoàn thành</w:t>
            </w:r>
          </w:p>
        </w:tc>
        <w:tc>
          <w:tcPr>
            <w:tcW w:w="2607" w:type="dxa"/>
            <w:tcMar>
              <w:top w:w="85" w:type="dxa"/>
              <w:left w:w="100" w:type="dxa"/>
              <w:bottom w:w="85" w:type="dxa"/>
              <w:right w:w="100" w:type="dxa"/>
            </w:tcMar>
            <w:vAlign w:val="center"/>
          </w:tcPr>
          <w:p w14:paraId="4D0EA55C">
            <w:pPr>
              <w:keepNext w:val="0"/>
              <w:keepLines w:val="0"/>
              <w:spacing w:before="0" w:after="0" w:line="240" w:lineRule="auto"/>
            </w:pPr>
            <w:r>
              <w:rPr>
                <w:rFonts w:ascii="Times New Roman" w:hAnsi="Times New Roman" w:eastAsia="Times New Roman"/>
                <w:b w:val="0"/>
                <w:sz w:val="21"/>
              </w:rPr>
              <w:t>05/08/2026</w:t>
            </w:r>
          </w:p>
        </w:tc>
      </w:tr>
      <w:tr w14:paraId="0EABA342">
        <w:trPr>
          <w:cantSplit/>
          <w:jc w:val="center"/>
        </w:trPr>
        <w:tc>
          <w:tcPr>
            <w:tcW w:w="1814" w:type="dxa"/>
            <w:shd w:val="clear" w:color="auto" w:fill="E7E6E6"/>
            <w:tcMar>
              <w:top w:w="85" w:type="dxa"/>
              <w:left w:w="100" w:type="dxa"/>
              <w:bottom w:w="85" w:type="dxa"/>
              <w:right w:w="100" w:type="dxa"/>
            </w:tcMar>
            <w:vAlign w:val="center"/>
          </w:tcPr>
          <w:p w14:paraId="29AEC193">
            <w:pPr>
              <w:keepNext w:val="0"/>
              <w:keepLines w:val="0"/>
              <w:spacing w:before="0" w:after="0" w:line="240" w:lineRule="auto"/>
            </w:pPr>
            <w:r>
              <w:rPr>
                <w:rFonts w:ascii="Times New Roman" w:hAnsi="Times New Roman" w:eastAsia="Times New Roman"/>
                <w:b/>
                <w:sz w:val="21"/>
              </w:rPr>
              <w:t>Tên hệ thống AI</w:t>
            </w:r>
          </w:p>
        </w:tc>
        <w:tc>
          <w:tcPr>
            <w:tcW w:w="2834" w:type="dxa"/>
            <w:tcMar>
              <w:top w:w="85" w:type="dxa"/>
              <w:left w:w="100" w:type="dxa"/>
              <w:bottom w:w="85" w:type="dxa"/>
              <w:right w:w="100" w:type="dxa"/>
            </w:tcMar>
            <w:vAlign w:val="center"/>
          </w:tcPr>
          <w:p w14:paraId="6A7961FB">
            <w:pPr>
              <w:keepNext w:val="0"/>
              <w:keepLines w:val="0"/>
              <w:spacing w:before="0" w:after="0" w:line="240" w:lineRule="auto"/>
            </w:pPr>
            <w:r>
              <w:rPr>
                <w:rFonts w:ascii="Times New Roman" w:hAnsi="Times New Roman" w:eastAsia="Times New Roman"/>
                <w:b w:val="0"/>
                <w:sz w:val="21"/>
              </w:rPr>
              <w:t>Hệ thống hỗ trợ sàng lọc và xếp hạng hồ sơ</w:t>
            </w:r>
          </w:p>
        </w:tc>
        <w:tc>
          <w:tcPr>
            <w:tcW w:w="1814" w:type="dxa"/>
            <w:shd w:val="clear" w:color="auto" w:fill="E7E6E6"/>
            <w:tcMar>
              <w:top w:w="85" w:type="dxa"/>
              <w:left w:w="100" w:type="dxa"/>
              <w:bottom w:w="85" w:type="dxa"/>
              <w:right w:w="100" w:type="dxa"/>
            </w:tcMar>
            <w:vAlign w:val="center"/>
          </w:tcPr>
          <w:p w14:paraId="494046F9">
            <w:pPr>
              <w:keepNext w:val="0"/>
              <w:keepLines w:val="0"/>
              <w:spacing w:before="0" w:after="0" w:line="240" w:lineRule="auto"/>
            </w:pPr>
            <w:r>
              <w:rPr>
                <w:rFonts w:ascii="Times New Roman" w:hAnsi="Times New Roman" w:eastAsia="Times New Roman"/>
                <w:b/>
                <w:sz w:val="21"/>
              </w:rPr>
              <w:t>Phiên bản Wizard</w:t>
            </w:r>
          </w:p>
        </w:tc>
        <w:tc>
          <w:tcPr>
            <w:tcW w:w="2607" w:type="dxa"/>
            <w:tcMar>
              <w:top w:w="85" w:type="dxa"/>
              <w:left w:w="100" w:type="dxa"/>
              <w:bottom w:w="85" w:type="dxa"/>
              <w:right w:w="100" w:type="dxa"/>
            </w:tcMar>
            <w:vAlign w:val="center"/>
          </w:tcPr>
          <w:p w14:paraId="20CD1303">
            <w:pPr>
              <w:keepNext w:val="0"/>
              <w:keepLines w:val="0"/>
              <w:spacing w:before="0" w:after="0" w:line="240" w:lineRule="auto"/>
            </w:pPr>
            <w:r>
              <w:rPr>
                <w:rFonts w:ascii="Times New Roman" w:hAnsi="Times New Roman" w:eastAsia="Times New Roman"/>
                <w:b w:val="0"/>
                <w:sz w:val="21"/>
              </w:rPr>
              <w:t>1.0</w:t>
            </w:r>
          </w:p>
        </w:tc>
      </w:tr>
      <w:tr w14:paraId="4A6CC517">
        <w:trPr>
          <w:cantSplit/>
          <w:jc w:val="center"/>
        </w:trPr>
        <w:tc>
          <w:tcPr>
            <w:tcW w:w="1814" w:type="dxa"/>
            <w:shd w:val="clear" w:color="auto" w:fill="E7E6E6"/>
            <w:tcMar>
              <w:top w:w="85" w:type="dxa"/>
              <w:left w:w="100" w:type="dxa"/>
              <w:bottom w:w="85" w:type="dxa"/>
              <w:right w:w="100" w:type="dxa"/>
            </w:tcMar>
            <w:vAlign w:val="center"/>
          </w:tcPr>
          <w:p w14:paraId="2AE6B9A9">
            <w:pPr>
              <w:keepNext w:val="0"/>
              <w:keepLines w:val="0"/>
              <w:spacing w:before="0" w:after="0" w:line="240" w:lineRule="auto"/>
            </w:pPr>
            <w:r>
              <w:rPr>
                <w:rFonts w:ascii="Times New Roman" w:hAnsi="Times New Roman" w:eastAsia="Times New Roman"/>
                <w:b/>
                <w:sz w:val="21"/>
              </w:rPr>
              <w:t>Đơn vị phụ trách</w:t>
            </w:r>
          </w:p>
        </w:tc>
        <w:tc>
          <w:tcPr>
            <w:tcW w:w="2834" w:type="dxa"/>
            <w:tcMar>
              <w:top w:w="85" w:type="dxa"/>
              <w:left w:w="100" w:type="dxa"/>
              <w:bottom w:w="85" w:type="dxa"/>
              <w:right w:w="100" w:type="dxa"/>
            </w:tcMar>
            <w:vAlign w:val="center"/>
          </w:tcPr>
          <w:p w14:paraId="4A38FB9C">
            <w:pPr>
              <w:keepNext w:val="0"/>
              <w:keepLines w:val="0"/>
              <w:spacing w:before="0" w:after="0" w:line="240" w:lineRule="auto"/>
            </w:pPr>
            <w:r>
              <w:rPr>
                <w:rFonts w:ascii="Times New Roman" w:hAnsi="Times New Roman" w:eastAsia="Times New Roman"/>
                <w:b w:val="0"/>
                <w:sz w:val="21"/>
              </w:rPr>
              <w:t>Phòng Nhân sự</w:t>
            </w:r>
          </w:p>
        </w:tc>
        <w:tc>
          <w:tcPr>
            <w:tcW w:w="1814" w:type="dxa"/>
            <w:shd w:val="clear" w:color="auto" w:fill="E7E6E6"/>
            <w:tcMar>
              <w:top w:w="85" w:type="dxa"/>
              <w:left w:w="100" w:type="dxa"/>
              <w:bottom w:w="85" w:type="dxa"/>
              <w:right w:w="100" w:type="dxa"/>
            </w:tcMar>
            <w:vAlign w:val="center"/>
          </w:tcPr>
          <w:p w14:paraId="3E20F85B">
            <w:pPr>
              <w:keepNext w:val="0"/>
              <w:keepLines w:val="0"/>
              <w:spacing w:before="0" w:after="0" w:line="240" w:lineRule="auto"/>
            </w:pPr>
            <w:r>
              <w:rPr>
                <w:rFonts w:ascii="Times New Roman" w:hAnsi="Times New Roman" w:eastAsia="Times New Roman"/>
                <w:b/>
                <w:sz w:val="21"/>
              </w:rPr>
              <w:t>Người khai báo</w:t>
            </w:r>
          </w:p>
        </w:tc>
        <w:tc>
          <w:tcPr>
            <w:tcW w:w="2607" w:type="dxa"/>
            <w:tcMar>
              <w:top w:w="85" w:type="dxa"/>
              <w:left w:w="100" w:type="dxa"/>
              <w:bottom w:w="85" w:type="dxa"/>
              <w:right w:w="100" w:type="dxa"/>
            </w:tcMar>
            <w:vAlign w:val="center"/>
          </w:tcPr>
          <w:p w14:paraId="4C5FCA34">
            <w:pPr>
              <w:keepNext w:val="0"/>
              <w:keepLines w:val="0"/>
              <w:spacing w:before="0" w:after="0" w:line="240" w:lineRule="auto"/>
            </w:pPr>
            <w:r>
              <w:rPr>
                <w:rFonts w:ascii="Times New Roman" w:hAnsi="Times New Roman" w:eastAsia="Times New Roman"/>
                <w:b w:val="0"/>
                <w:sz w:val="21"/>
              </w:rPr>
              <w:t>[HỌ VÀ TÊN]</w:t>
            </w:r>
          </w:p>
        </w:tc>
      </w:tr>
      <w:tr w14:paraId="5A475F89">
        <w:trPr>
          <w:cantSplit/>
          <w:jc w:val="center"/>
        </w:trPr>
        <w:tc>
          <w:tcPr>
            <w:tcW w:w="1814" w:type="dxa"/>
            <w:shd w:val="clear" w:color="auto" w:fill="E7E6E6"/>
            <w:tcMar>
              <w:top w:w="85" w:type="dxa"/>
              <w:left w:w="100" w:type="dxa"/>
              <w:bottom w:w="85" w:type="dxa"/>
              <w:right w:w="100" w:type="dxa"/>
            </w:tcMar>
            <w:vAlign w:val="center"/>
          </w:tcPr>
          <w:p w14:paraId="7ED632AD">
            <w:pPr>
              <w:keepNext w:val="0"/>
              <w:keepLines w:val="0"/>
              <w:spacing w:before="0" w:after="0" w:line="240" w:lineRule="auto"/>
            </w:pPr>
            <w:r>
              <w:rPr>
                <w:rFonts w:ascii="Times New Roman" w:hAnsi="Times New Roman" w:eastAsia="Times New Roman"/>
                <w:b/>
                <w:sz w:val="21"/>
              </w:rPr>
              <w:t>Tổ chức</w:t>
            </w:r>
          </w:p>
        </w:tc>
        <w:tc>
          <w:tcPr>
            <w:tcW w:w="2834" w:type="dxa"/>
            <w:tcMar>
              <w:top w:w="85" w:type="dxa"/>
              <w:left w:w="100" w:type="dxa"/>
              <w:bottom w:w="85" w:type="dxa"/>
              <w:right w:w="100" w:type="dxa"/>
            </w:tcMar>
            <w:vAlign w:val="center"/>
          </w:tcPr>
          <w:p w14:paraId="0E33FBB4">
            <w:pPr>
              <w:keepNext w:val="0"/>
              <w:keepLines w:val="0"/>
              <w:spacing w:before="0" w:after="0" w:line="240" w:lineRule="auto"/>
            </w:pPr>
            <w:r>
              <w:rPr>
                <w:rFonts w:ascii="Times New Roman" w:hAnsi="Times New Roman" w:eastAsia="Times New Roman"/>
                <w:b w:val="0"/>
                <w:sz w:val="21"/>
              </w:rPr>
              <w:t>[TÊN DOANH NGHIỆP / TỔ CHỨC]</w:t>
            </w:r>
          </w:p>
        </w:tc>
        <w:tc>
          <w:tcPr>
            <w:tcW w:w="1814" w:type="dxa"/>
            <w:shd w:val="clear" w:color="auto" w:fill="E7E6E6"/>
            <w:tcMar>
              <w:top w:w="85" w:type="dxa"/>
              <w:left w:w="100" w:type="dxa"/>
              <w:bottom w:w="85" w:type="dxa"/>
              <w:right w:w="100" w:type="dxa"/>
            </w:tcMar>
            <w:vAlign w:val="center"/>
          </w:tcPr>
          <w:p w14:paraId="1BB8CE69">
            <w:pPr>
              <w:keepNext w:val="0"/>
              <w:keepLines w:val="0"/>
              <w:spacing w:before="0" w:after="0" w:line="240" w:lineRule="auto"/>
            </w:pPr>
            <w:r>
              <w:rPr>
                <w:rFonts w:ascii="Times New Roman" w:hAnsi="Times New Roman" w:eastAsia="Times New Roman"/>
                <w:b/>
                <w:sz w:val="21"/>
              </w:rPr>
              <w:t>Nguồn dữ liệu</w:t>
            </w:r>
          </w:p>
        </w:tc>
        <w:tc>
          <w:tcPr>
            <w:tcW w:w="2607" w:type="dxa"/>
            <w:tcMar>
              <w:top w:w="85" w:type="dxa"/>
              <w:left w:w="100" w:type="dxa"/>
              <w:bottom w:w="85" w:type="dxa"/>
              <w:right w:w="100" w:type="dxa"/>
            </w:tcMar>
            <w:vAlign w:val="center"/>
          </w:tcPr>
          <w:p w14:paraId="23D3E7A7">
            <w:pPr>
              <w:keepNext w:val="0"/>
              <w:keepLines w:val="0"/>
              <w:spacing w:before="0" w:after="0" w:line="240" w:lineRule="auto"/>
            </w:pPr>
            <w:r>
              <w:rPr>
                <w:rFonts w:ascii="Times New Roman" w:hAnsi="Times New Roman" w:eastAsia="Times New Roman"/>
                <w:b w:val="0"/>
                <w:sz w:val="21"/>
              </w:rPr>
              <w:t>Wizard Form LCSP</w:t>
            </w:r>
          </w:p>
        </w:tc>
      </w:tr>
    </w:tbl>
    <w:p w14:paraId="7BD3DA1D">
      <w:pPr>
        <w:keepNext w:val="0"/>
        <w:keepLines w:val="0"/>
        <w:spacing w:before="80" w:after="40" w:line="240" w:lineRule="auto"/>
      </w:pPr>
      <w:r>
        <w:rPr>
          <w:rFonts w:ascii="Times New Roman" w:hAnsi="Times New Roman" w:eastAsia="Times New Roman"/>
          <w:b/>
          <w:sz w:val="21"/>
        </w:rPr>
        <w:t xml:space="preserve">Quy ước hiển thị: </w:t>
      </w:r>
      <w:r>
        <w:rPr>
          <w:rFonts w:ascii="DejaVu Sans" w:hAnsi="DejaVu Sans" w:eastAsia="DejaVu Sans"/>
          <w:sz w:val="21"/>
        </w:rPr>
        <w:t>☒</w:t>
      </w:r>
      <w:r>
        <w:rPr>
          <w:rFonts w:ascii="Times New Roman" w:hAnsi="Times New Roman" w:eastAsia="Times New Roman"/>
          <w:sz w:val="21"/>
        </w:rPr>
        <w:t xml:space="preserve"> Lựa chọn đã chọn    </w:t>
      </w:r>
      <w:r>
        <w:rPr>
          <w:rFonts w:ascii="DejaVu Sans" w:hAnsi="DejaVu Sans" w:eastAsia="DejaVu Sans"/>
          <w:sz w:val="21"/>
        </w:rPr>
        <w:t>☐</w:t>
      </w:r>
      <w:r>
        <w:rPr>
          <w:rFonts w:ascii="Times New Roman" w:hAnsi="Times New Roman" w:eastAsia="Times New Roman"/>
          <w:sz w:val="21"/>
        </w:rPr>
        <w:t xml:space="preserve"> Lựa chọn không chọn</w:t>
      </w:r>
    </w:p>
    <w:p w14:paraId="21CBE998">
      <w:pPr>
        <w:pStyle w:val="164"/>
        <w:keepNext/>
        <w:pBdr>
          <w:bottom w:val="single" w:color="000000" w:sz="8" w:space="1"/>
        </w:pBdr>
      </w:pPr>
      <w:r>
        <w:rPr>
          <w:rFonts w:ascii="Times New Roman" w:hAnsi="Times New Roman" w:eastAsia="Times New Roman"/>
          <w:b/>
          <w:sz w:val="25"/>
        </w:rPr>
        <w:t>1. THÔNG TIN CHUNG VỀ HỆ THỐNG</w:t>
      </w:r>
    </w:p>
    <w:tbl>
      <w:tblPr>
        <w:tblStyle w:val="12"/>
        <w:tblW w:w="0" w:type="auto"/>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autofit"/>
        <w:tblCellMar>
          <w:top w:w="0" w:type="dxa"/>
          <w:left w:w="108" w:type="dxa"/>
          <w:bottom w:w="0" w:type="dxa"/>
          <w:right w:w="108" w:type="dxa"/>
        </w:tblCellMar>
      </w:tblPr>
      <w:tblGrid>
        <w:gridCol w:w="9071"/>
      </w:tblGrid>
      <w:tr w14:paraId="257927AE">
        <w:trPr>
          <w:cantSplit/>
          <w:jc w:val="center"/>
        </w:trPr>
        <w:tc>
          <w:tcPr>
            <w:tcW w:w="9071" w:type="dxa"/>
            <w:tcMar>
              <w:top w:w="90" w:type="dxa"/>
              <w:left w:w="110" w:type="dxa"/>
              <w:bottom w:w="90" w:type="dxa"/>
              <w:right w:w="110" w:type="dxa"/>
            </w:tcMar>
          </w:tcPr>
          <w:p w14:paraId="3E695914">
            <w:pPr>
              <w:keepNext w:val="0"/>
              <w:keepLines w:val="0"/>
              <w:spacing w:before="0" w:after="0" w:line="259" w:lineRule="auto"/>
            </w:pPr>
            <w:r>
              <w:rPr>
                <w:rFonts w:ascii="Times New Roman" w:hAnsi="Times New Roman" w:eastAsia="Times New Roman"/>
                <w:b/>
                <w:sz w:val="22"/>
              </w:rPr>
              <w:t xml:space="preserve">Tên hệ thống/giải pháp: </w:t>
            </w:r>
            <w:r>
              <w:rPr>
                <w:rFonts w:ascii="Times New Roman" w:hAnsi="Times New Roman" w:eastAsia="Times New Roman"/>
                <w:sz w:val="22"/>
              </w:rPr>
              <w:t>Hệ thống hỗ trợ sàng lọc và xếp hạng hồ sơ ứng viên</w:t>
            </w:r>
          </w:p>
        </w:tc>
      </w:tr>
      <w:tr w14:paraId="1A46FCD2">
        <w:trPr>
          <w:cantSplit/>
          <w:jc w:val="center"/>
        </w:trPr>
        <w:tc>
          <w:tcPr>
            <w:tcW w:w="9071" w:type="dxa"/>
            <w:tcMar>
              <w:top w:w="90" w:type="dxa"/>
              <w:left w:w="110" w:type="dxa"/>
              <w:bottom w:w="90" w:type="dxa"/>
              <w:right w:w="110" w:type="dxa"/>
            </w:tcMar>
          </w:tcPr>
          <w:p w14:paraId="416A728A">
            <w:pPr>
              <w:keepNext w:val="0"/>
              <w:keepLines w:val="0"/>
              <w:spacing w:before="0" w:after="0" w:line="259" w:lineRule="auto"/>
            </w:pPr>
            <w:r>
              <w:rPr>
                <w:rFonts w:ascii="Times New Roman" w:hAnsi="Times New Roman" w:eastAsia="Times New Roman"/>
                <w:b/>
                <w:sz w:val="22"/>
              </w:rPr>
              <w:t xml:space="preserve">Mô tả ngắn: </w:t>
            </w:r>
            <w:r>
              <w:rPr>
                <w:rFonts w:ascii="Times New Roman" w:hAnsi="Times New Roman" w:eastAsia="Times New Roman"/>
                <w:sz w:val="22"/>
              </w:rPr>
              <w:t>Hệ thống sử dụng mô hình AI để trích xuất thông tin từ hồ sơ, đối chiếu tiêu chí tuyển dụng và đề xuất danh sách ứng viên ưu tiên cho chuyên viên nhân sự xem xét.</w:t>
            </w:r>
          </w:p>
        </w:tc>
      </w:tr>
      <w:tr w14:paraId="33227221">
        <w:trPr>
          <w:cantSplit/>
          <w:jc w:val="center"/>
        </w:trPr>
        <w:tc>
          <w:tcPr>
            <w:tcW w:w="9071" w:type="dxa"/>
            <w:tcMar>
              <w:top w:w="90" w:type="dxa"/>
              <w:left w:w="110" w:type="dxa"/>
              <w:bottom w:w="90" w:type="dxa"/>
              <w:right w:w="110" w:type="dxa"/>
            </w:tcMar>
          </w:tcPr>
          <w:p w14:paraId="5CFF4105">
            <w:pPr>
              <w:keepNext w:val="0"/>
              <w:keepLines w:val="0"/>
              <w:spacing w:before="0" w:after="0" w:line="259" w:lineRule="auto"/>
            </w:pPr>
            <w:r>
              <w:rPr>
                <w:rFonts w:ascii="Times New Roman" w:hAnsi="Times New Roman" w:eastAsia="Times New Roman"/>
                <w:b/>
                <w:sz w:val="22"/>
              </w:rPr>
              <w:t xml:space="preserve">Mục đích sử dụng: </w:t>
            </w:r>
            <w:r>
              <w:rPr>
                <w:rFonts w:ascii="Times New Roman" w:hAnsi="Times New Roman" w:eastAsia="Times New Roman"/>
                <w:sz w:val="22"/>
              </w:rPr>
              <w:t>Hỗ trợ giảm thời gian rà soát hồ sơ; không tự động đưa ra quyết định tuyển dụng cuối cùng.</w:t>
            </w:r>
          </w:p>
        </w:tc>
      </w:tr>
    </w:tbl>
    <w:p w14:paraId="2CA16AC9">
      <w:pPr>
        <w:keepNext/>
        <w:keepLines w:val="0"/>
        <w:spacing w:before="60" w:after="40" w:line="252" w:lineRule="auto"/>
      </w:pPr>
      <w:r>
        <w:rPr>
          <w:rFonts w:ascii="Times New Roman" w:hAnsi="Times New Roman" w:eastAsia="Times New Roman"/>
          <w:b/>
          <w:sz w:val="23"/>
        </w:rPr>
        <w:t>1.1. Giai đoạn triển khai hiện tại</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35"/>
        <w:gridCol w:w="4535"/>
      </w:tblGrid>
      <w:tr w14:paraId="5E010C9E">
        <w:trPr>
          <w:cantSplit/>
          <w:jc w:val="center"/>
        </w:trPr>
        <w:tc>
          <w:tcPr>
            <w:tcW w:w="4535" w:type="dxa"/>
            <w:tcMar>
              <w:top w:w="75" w:type="dxa"/>
              <w:left w:w="100" w:type="dxa"/>
              <w:bottom w:w="75" w:type="dxa"/>
              <w:right w:w="100" w:type="dxa"/>
            </w:tcMar>
            <w:vAlign w:val="center"/>
          </w:tcPr>
          <w:p w14:paraId="4B5F33EA">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Đang lập kế hoạch</w:t>
            </w:r>
          </w:p>
        </w:tc>
        <w:tc>
          <w:tcPr>
            <w:tcW w:w="4535" w:type="dxa"/>
            <w:tcMar>
              <w:top w:w="75" w:type="dxa"/>
              <w:left w:w="100" w:type="dxa"/>
              <w:bottom w:w="75" w:type="dxa"/>
              <w:right w:w="100" w:type="dxa"/>
            </w:tcMar>
            <w:vAlign w:val="center"/>
          </w:tcPr>
          <w:p w14:paraId="13139D8D">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Thử nghiệm/Pilot</w:t>
            </w:r>
          </w:p>
        </w:tc>
      </w:tr>
      <w:tr w14:paraId="6ADD7A1D">
        <w:trPr>
          <w:cantSplit/>
          <w:jc w:val="center"/>
        </w:trPr>
        <w:tc>
          <w:tcPr>
            <w:tcW w:w="4535" w:type="dxa"/>
            <w:tcMar>
              <w:top w:w="75" w:type="dxa"/>
              <w:left w:w="100" w:type="dxa"/>
              <w:bottom w:w="75" w:type="dxa"/>
              <w:right w:w="100" w:type="dxa"/>
            </w:tcMar>
            <w:vAlign w:val="center"/>
          </w:tcPr>
          <w:p w14:paraId="330C8951">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Đang vận hành chính thức</w:t>
            </w:r>
          </w:p>
        </w:tc>
        <w:tc>
          <w:tcPr>
            <w:tcW w:w="4535" w:type="dxa"/>
            <w:tcMar>
              <w:top w:w="75" w:type="dxa"/>
              <w:left w:w="100" w:type="dxa"/>
              <w:bottom w:w="75" w:type="dxa"/>
              <w:right w:w="100" w:type="dxa"/>
            </w:tcMar>
            <w:vAlign w:val="center"/>
          </w:tcPr>
          <w:p w14:paraId="0B6DBAFB">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Đã ngừng sử dụng</w:t>
            </w:r>
          </w:p>
        </w:tc>
      </w:tr>
      <w:tr w14:paraId="74E51B2B">
        <w:trPr>
          <w:cantSplit/>
          <w:jc w:val="center"/>
        </w:trPr>
        <w:tc>
          <w:tcPr>
            <w:tcW w:w="9070" w:type="dxa"/>
            <w:gridSpan w:val="2"/>
            <w:tcMar>
              <w:top w:w="75" w:type="dxa"/>
              <w:left w:w="100" w:type="dxa"/>
              <w:bottom w:w="75" w:type="dxa"/>
              <w:right w:w="100" w:type="dxa"/>
            </w:tcMar>
            <w:vAlign w:val="center"/>
          </w:tcPr>
          <w:p w14:paraId="4A82151F">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024874F7">
      <w:pPr>
        <w:pStyle w:val="164"/>
        <w:keepNext/>
        <w:pBdr>
          <w:bottom w:val="single" w:color="000000" w:sz="8" w:space="1"/>
        </w:pBdr>
      </w:pPr>
      <w:r>
        <w:rPr>
          <w:rFonts w:ascii="Times New Roman" w:hAnsi="Times New Roman" w:eastAsia="Times New Roman"/>
          <w:b/>
          <w:sz w:val="25"/>
        </w:rPr>
        <w:t>2. SÀNG LỌC SƠ BỘ</w:t>
      </w:r>
    </w:p>
    <w:p w14:paraId="1B1BCB13">
      <w:pPr>
        <w:keepNext/>
        <w:keepLines w:val="0"/>
        <w:spacing w:before="60" w:after="40" w:line="252" w:lineRule="auto"/>
      </w:pPr>
      <w:r>
        <w:rPr>
          <w:rFonts w:ascii="Times New Roman" w:hAnsi="Times New Roman" w:eastAsia="Times New Roman"/>
          <w:b/>
          <w:sz w:val="23"/>
        </w:rPr>
        <w:t>2.1. Hệ thống có sử dụng AI hoặc mô hình học máy không?</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3024"/>
        <w:gridCol w:w="3024"/>
        <w:gridCol w:w="3024"/>
      </w:tblGrid>
      <w:tr w14:paraId="21386E1B">
        <w:trPr>
          <w:cantSplit/>
          <w:jc w:val="center"/>
        </w:trPr>
        <w:tc>
          <w:tcPr>
            <w:tcW w:w="3024" w:type="dxa"/>
            <w:tcMar>
              <w:top w:w="75" w:type="dxa"/>
              <w:left w:w="100" w:type="dxa"/>
              <w:bottom w:w="75" w:type="dxa"/>
              <w:right w:w="100" w:type="dxa"/>
            </w:tcMar>
            <w:vAlign w:val="center"/>
          </w:tcPr>
          <w:p w14:paraId="237A07C6">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Có</w:t>
            </w:r>
          </w:p>
        </w:tc>
        <w:tc>
          <w:tcPr>
            <w:tcW w:w="3024" w:type="dxa"/>
            <w:tcMar>
              <w:top w:w="75" w:type="dxa"/>
              <w:left w:w="100" w:type="dxa"/>
              <w:bottom w:w="75" w:type="dxa"/>
              <w:right w:w="100" w:type="dxa"/>
            </w:tcMar>
            <w:vAlign w:val="center"/>
          </w:tcPr>
          <w:p w14:paraId="26B293B5">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Không</w:t>
            </w:r>
          </w:p>
        </w:tc>
        <w:tc>
          <w:tcPr>
            <w:tcW w:w="3024" w:type="dxa"/>
            <w:tcMar>
              <w:top w:w="75" w:type="dxa"/>
              <w:left w:w="100" w:type="dxa"/>
              <w:bottom w:w="75" w:type="dxa"/>
              <w:right w:w="100" w:type="dxa"/>
            </w:tcMar>
            <w:vAlign w:val="center"/>
          </w:tcPr>
          <w:p w14:paraId="42B79C12">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Chưa xác định</w:t>
            </w:r>
          </w:p>
        </w:tc>
      </w:tr>
      <w:tr w14:paraId="3521C7DA">
        <w:trPr>
          <w:cantSplit/>
          <w:jc w:val="center"/>
        </w:trPr>
        <w:tc>
          <w:tcPr>
            <w:tcW w:w="9072" w:type="dxa"/>
            <w:gridSpan w:val="3"/>
            <w:tcMar>
              <w:top w:w="75" w:type="dxa"/>
              <w:left w:w="100" w:type="dxa"/>
              <w:bottom w:w="75" w:type="dxa"/>
              <w:right w:w="100" w:type="dxa"/>
            </w:tcMar>
            <w:vAlign w:val="center"/>
          </w:tcPr>
          <w:p w14:paraId="5D0EA452">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130CCCC7">
      <w:pPr>
        <w:keepNext/>
        <w:keepLines w:val="0"/>
        <w:spacing w:before="60" w:after="40" w:line="252" w:lineRule="auto"/>
      </w:pPr>
      <w:r>
        <w:rPr>
          <w:rFonts w:ascii="Times New Roman" w:hAnsi="Times New Roman" w:eastAsia="Times New Roman"/>
          <w:b/>
          <w:sz w:val="23"/>
        </w:rPr>
        <w:t>2.2. Nhóm cá nhân có thể bị ảnh hưởng</w:t>
      </w:r>
      <w:r>
        <w:rPr>
          <w:rFonts w:ascii="Times New Roman" w:hAnsi="Times New Roman" w:eastAsia="Times New Roman"/>
          <w:i/>
          <w:sz w:val="21"/>
        </w:rPr>
        <w:t xml:space="preserve"> (Có thể chọn nhiều)</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35"/>
        <w:gridCol w:w="4535"/>
      </w:tblGrid>
      <w:tr w14:paraId="0775EA94">
        <w:trPr>
          <w:cantSplit/>
          <w:jc w:val="center"/>
        </w:trPr>
        <w:tc>
          <w:tcPr>
            <w:tcW w:w="4535" w:type="dxa"/>
            <w:tcMar>
              <w:top w:w="75" w:type="dxa"/>
              <w:left w:w="100" w:type="dxa"/>
              <w:bottom w:w="75" w:type="dxa"/>
              <w:right w:w="100" w:type="dxa"/>
            </w:tcMar>
            <w:vAlign w:val="center"/>
          </w:tcPr>
          <w:p w14:paraId="4EF9FED2">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Khách hàng/người dùng cuối</w:t>
            </w:r>
          </w:p>
        </w:tc>
        <w:tc>
          <w:tcPr>
            <w:tcW w:w="4535" w:type="dxa"/>
            <w:tcMar>
              <w:top w:w="75" w:type="dxa"/>
              <w:left w:w="100" w:type="dxa"/>
              <w:bottom w:w="75" w:type="dxa"/>
              <w:right w:w="100" w:type="dxa"/>
            </w:tcMar>
            <w:vAlign w:val="center"/>
          </w:tcPr>
          <w:p w14:paraId="2B1B5C1F">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Nhân viên/nội bộ</w:t>
            </w:r>
          </w:p>
        </w:tc>
      </w:tr>
      <w:tr w14:paraId="1496B61C">
        <w:trPr>
          <w:cantSplit/>
          <w:jc w:val="center"/>
        </w:trPr>
        <w:tc>
          <w:tcPr>
            <w:tcW w:w="4535" w:type="dxa"/>
            <w:tcMar>
              <w:top w:w="75" w:type="dxa"/>
              <w:left w:w="100" w:type="dxa"/>
              <w:bottom w:w="75" w:type="dxa"/>
              <w:right w:w="100" w:type="dxa"/>
            </w:tcMar>
            <w:vAlign w:val="center"/>
          </w:tcPr>
          <w:p w14:paraId="33BE90F8">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Ứng viên</w:t>
            </w:r>
          </w:p>
        </w:tc>
        <w:tc>
          <w:tcPr>
            <w:tcW w:w="4535" w:type="dxa"/>
            <w:tcMar>
              <w:top w:w="75" w:type="dxa"/>
              <w:left w:w="100" w:type="dxa"/>
              <w:bottom w:w="75" w:type="dxa"/>
              <w:right w:w="100" w:type="dxa"/>
            </w:tcMar>
            <w:vAlign w:val="center"/>
          </w:tcPr>
          <w:p w14:paraId="3D2AF61B">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Học sinh, sinh viên</w:t>
            </w:r>
          </w:p>
        </w:tc>
      </w:tr>
      <w:tr w14:paraId="3A9C33B1">
        <w:trPr>
          <w:cantSplit/>
          <w:jc w:val="center"/>
        </w:trPr>
        <w:tc>
          <w:tcPr>
            <w:tcW w:w="4535" w:type="dxa"/>
            <w:tcMar>
              <w:top w:w="75" w:type="dxa"/>
              <w:left w:w="100" w:type="dxa"/>
              <w:bottom w:w="75" w:type="dxa"/>
              <w:right w:w="100" w:type="dxa"/>
            </w:tcMar>
            <w:vAlign w:val="center"/>
          </w:tcPr>
          <w:p w14:paraId="4EAB6CD1">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Bệnh nhân/người được chăm sóc</w:t>
            </w:r>
          </w:p>
        </w:tc>
        <w:tc>
          <w:tcPr>
            <w:tcW w:w="4535" w:type="dxa"/>
            <w:tcMar>
              <w:top w:w="75" w:type="dxa"/>
              <w:left w:w="100" w:type="dxa"/>
              <w:bottom w:w="75" w:type="dxa"/>
              <w:right w:w="100" w:type="dxa"/>
            </w:tcMar>
            <w:vAlign w:val="center"/>
          </w:tcPr>
          <w:p w14:paraId="0DCA2EA9">
            <w:pPr>
              <w:spacing w:after="0"/>
            </w:pPr>
          </w:p>
        </w:tc>
      </w:tr>
      <w:tr w14:paraId="6BB22179">
        <w:trPr>
          <w:cantSplit/>
          <w:jc w:val="center"/>
        </w:trPr>
        <w:tc>
          <w:tcPr>
            <w:tcW w:w="9070" w:type="dxa"/>
            <w:gridSpan w:val="2"/>
            <w:tcMar>
              <w:top w:w="75" w:type="dxa"/>
              <w:left w:w="100" w:type="dxa"/>
              <w:bottom w:w="75" w:type="dxa"/>
              <w:right w:w="100" w:type="dxa"/>
            </w:tcMar>
            <w:vAlign w:val="center"/>
          </w:tcPr>
          <w:p w14:paraId="08C2DB8E">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1C3C3941">
      <w:pPr>
        <w:keepNext/>
        <w:keepLines w:val="0"/>
        <w:spacing w:before="60" w:after="40" w:line="252" w:lineRule="auto"/>
      </w:pPr>
      <w:r>
        <w:rPr>
          <w:rFonts w:ascii="Times New Roman" w:hAnsi="Times New Roman" w:eastAsia="Times New Roman"/>
          <w:b/>
          <w:sz w:val="23"/>
        </w:rPr>
        <w:t>2.3. Có xử lý dữ liệu cá nhân, dữ liệu nhạy cảm hoặc dữ liệu đặc biệt không?</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3024"/>
        <w:gridCol w:w="3024"/>
        <w:gridCol w:w="3024"/>
      </w:tblGrid>
      <w:tr w14:paraId="481158C8">
        <w:trPr>
          <w:cantSplit/>
          <w:jc w:val="center"/>
        </w:trPr>
        <w:tc>
          <w:tcPr>
            <w:tcW w:w="3024" w:type="dxa"/>
            <w:tcMar>
              <w:top w:w="75" w:type="dxa"/>
              <w:left w:w="100" w:type="dxa"/>
              <w:bottom w:w="75" w:type="dxa"/>
              <w:right w:w="100" w:type="dxa"/>
            </w:tcMar>
            <w:vAlign w:val="center"/>
          </w:tcPr>
          <w:p w14:paraId="2B76CD1D">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Có</w:t>
            </w:r>
          </w:p>
        </w:tc>
        <w:tc>
          <w:tcPr>
            <w:tcW w:w="3024" w:type="dxa"/>
            <w:tcMar>
              <w:top w:w="75" w:type="dxa"/>
              <w:left w:w="100" w:type="dxa"/>
              <w:bottom w:w="75" w:type="dxa"/>
              <w:right w:w="100" w:type="dxa"/>
            </w:tcMar>
            <w:vAlign w:val="center"/>
          </w:tcPr>
          <w:p w14:paraId="62E4085F">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Không</w:t>
            </w:r>
          </w:p>
        </w:tc>
        <w:tc>
          <w:tcPr>
            <w:tcW w:w="3024" w:type="dxa"/>
            <w:tcMar>
              <w:top w:w="75" w:type="dxa"/>
              <w:left w:w="100" w:type="dxa"/>
              <w:bottom w:w="75" w:type="dxa"/>
              <w:right w:w="100" w:type="dxa"/>
            </w:tcMar>
            <w:vAlign w:val="center"/>
          </w:tcPr>
          <w:p w14:paraId="7F77F221">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Chưa xác định</w:t>
            </w:r>
          </w:p>
        </w:tc>
      </w:tr>
      <w:tr w14:paraId="5B999D19">
        <w:trPr>
          <w:cantSplit/>
          <w:jc w:val="center"/>
        </w:trPr>
        <w:tc>
          <w:tcPr>
            <w:tcW w:w="9072" w:type="dxa"/>
            <w:gridSpan w:val="3"/>
            <w:tcMar>
              <w:top w:w="75" w:type="dxa"/>
              <w:left w:w="100" w:type="dxa"/>
              <w:bottom w:w="75" w:type="dxa"/>
              <w:right w:w="100" w:type="dxa"/>
            </w:tcMar>
            <w:vAlign w:val="center"/>
          </w:tcPr>
          <w:p w14:paraId="655B0F6B">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2A0A2DC1">
      <w:pPr>
        <w:keepNext/>
        <w:keepLines w:val="0"/>
        <w:spacing w:before="60" w:after="40" w:line="252" w:lineRule="auto"/>
      </w:pPr>
      <w:r>
        <w:rPr>
          <w:rFonts w:ascii="Times New Roman" w:hAnsi="Times New Roman" w:eastAsia="Times New Roman"/>
          <w:b/>
          <w:sz w:val="23"/>
        </w:rPr>
        <w:t>2.4. Kết quả của hệ thống có ảnh hưởng đến quyết định quan trọng đối với cá nhân không?</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3024"/>
        <w:gridCol w:w="3024"/>
        <w:gridCol w:w="3024"/>
      </w:tblGrid>
      <w:tr w14:paraId="262FCF47">
        <w:trPr>
          <w:cantSplit/>
          <w:jc w:val="center"/>
        </w:trPr>
        <w:tc>
          <w:tcPr>
            <w:tcW w:w="3024" w:type="dxa"/>
            <w:tcMar>
              <w:top w:w="75" w:type="dxa"/>
              <w:left w:w="100" w:type="dxa"/>
              <w:bottom w:w="75" w:type="dxa"/>
              <w:right w:w="100" w:type="dxa"/>
            </w:tcMar>
            <w:vAlign w:val="center"/>
          </w:tcPr>
          <w:p w14:paraId="6378B38F">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Có</w:t>
            </w:r>
          </w:p>
        </w:tc>
        <w:tc>
          <w:tcPr>
            <w:tcW w:w="3024" w:type="dxa"/>
            <w:tcMar>
              <w:top w:w="75" w:type="dxa"/>
              <w:left w:w="100" w:type="dxa"/>
              <w:bottom w:w="75" w:type="dxa"/>
              <w:right w:w="100" w:type="dxa"/>
            </w:tcMar>
            <w:vAlign w:val="center"/>
          </w:tcPr>
          <w:p w14:paraId="71B00966">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Không</w:t>
            </w:r>
          </w:p>
        </w:tc>
        <w:tc>
          <w:tcPr>
            <w:tcW w:w="3024" w:type="dxa"/>
            <w:tcMar>
              <w:top w:w="75" w:type="dxa"/>
              <w:left w:w="100" w:type="dxa"/>
              <w:bottom w:w="75" w:type="dxa"/>
              <w:right w:w="100" w:type="dxa"/>
            </w:tcMar>
            <w:vAlign w:val="center"/>
          </w:tcPr>
          <w:p w14:paraId="4FD7F348">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Chưa xác định</w:t>
            </w:r>
          </w:p>
        </w:tc>
      </w:tr>
      <w:tr w14:paraId="19C7C105">
        <w:trPr>
          <w:cantSplit/>
          <w:jc w:val="center"/>
        </w:trPr>
        <w:tc>
          <w:tcPr>
            <w:tcW w:w="9072" w:type="dxa"/>
            <w:gridSpan w:val="3"/>
            <w:tcMar>
              <w:top w:w="75" w:type="dxa"/>
              <w:left w:w="100" w:type="dxa"/>
              <w:bottom w:w="75" w:type="dxa"/>
              <w:right w:w="100" w:type="dxa"/>
            </w:tcMar>
            <w:vAlign w:val="center"/>
          </w:tcPr>
          <w:p w14:paraId="3CBF0636">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bookmarkStart w:id="0" w:name="_GoBack"/>
            <w:bookmarkEnd w:id="0"/>
            <w:r>
              <w:rPr>
                <w:rFonts w:ascii="Times New Roman" w:hAnsi="Times New Roman" w:eastAsia="Times New Roman"/>
                <w:sz w:val="21"/>
              </w:rPr>
              <w:t>..................................................................................................</w:t>
            </w:r>
          </w:p>
        </w:tc>
      </w:tr>
    </w:tbl>
    <w:p w14:paraId="43FF0C71">
      <w:pPr>
        <w:pStyle w:val="164"/>
        <w:keepNext/>
        <w:pBdr>
          <w:bottom w:val="single" w:color="000000" w:sz="8" w:space="1"/>
        </w:pBdr>
      </w:pPr>
      <w:r>
        <w:rPr>
          <w:rFonts w:ascii="Times New Roman" w:hAnsi="Times New Roman" w:eastAsia="Times New Roman"/>
          <w:b/>
          <w:sz w:val="25"/>
        </w:rPr>
        <w:t>3. BỐI CẢNH NGHIỆP VỤ VÀ MỤC ĐÍCH</w:t>
      </w:r>
    </w:p>
    <w:tbl>
      <w:tblPr>
        <w:tblStyle w:val="12"/>
        <w:tblW w:w="0" w:type="auto"/>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autofit"/>
        <w:tblCellMar>
          <w:top w:w="0" w:type="dxa"/>
          <w:left w:w="108" w:type="dxa"/>
          <w:bottom w:w="0" w:type="dxa"/>
          <w:right w:w="108" w:type="dxa"/>
        </w:tblCellMar>
      </w:tblPr>
      <w:tblGrid>
        <w:gridCol w:w="9071"/>
      </w:tblGrid>
      <w:tr w14:paraId="5B36FD58">
        <w:trPr>
          <w:cantSplit/>
          <w:jc w:val="center"/>
        </w:trPr>
        <w:tc>
          <w:tcPr>
            <w:tcW w:w="9071" w:type="dxa"/>
            <w:tcMar>
              <w:top w:w="90" w:type="dxa"/>
              <w:left w:w="110" w:type="dxa"/>
              <w:bottom w:w="90" w:type="dxa"/>
              <w:right w:w="110" w:type="dxa"/>
            </w:tcMar>
          </w:tcPr>
          <w:p w14:paraId="45FBB8E0">
            <w:pPr>
              <w:keepNext w:val="0"/>
              <w:keepLines w:val="0"/>
              <w:spacing w:before="0" w:after="0" w:line="259" w:lineRule="auto"/>
            </w:pPr>
            <w:r>
              <w:rPr>
                <w:rFonts w:ascii="Times New Roman" w:hAnsi="Times New Roman" w:eastAsia="Times New Roman"/>
                <w:b/>
                <w:sz w:val="22"/>
              </w:rPr>
              <w:t xml:space="preserve">Quy trình nghiệp vụ: </w:t>
            </w:r>
            <w:r>
              <w:rPr>
                <w:rFonts w:ascii="Times New Roman" w:hAnsi="Times New Roman" w:eastAsia="Times New Roman"/>
                <w:sz w:val="22"/>
              </w:rPr>
              <w:t>Tiếp nhận hồ sơ ứng viên → trích xuất dữ liệu → so khớp tiêu chí → xếp hạng sơ bộ → chuyên viên nhân sự rà soát → phỏng vấn/loại hồ sơ.</w:t>
            </w:r>
          </w:p>
        </w:tc>
      </w:tr>
      <w:tr w14:paraId="6542AAA2">
        <w:trPr>
          <w:cantSplit/>
          <w:jc w:val="center"/>
        </w:trPr>
        <w:tc>
          <w:tcPr>
            <w:tcW w:w="9071" w:type="dxa"/>
            <w:tcMar>
              <w:top w:w="90" w:type="dxa"/>
              <w:left w:w="110" w:type="dxa"/>
              <w:bottom w:w="90" w:type="dxa"/>
              <w:right w:w="110" w:type="dxa"/>
            </w:tcMar>
          </w:tcPr>
          <w:p w14:paraId="2AD001BB">
            <w:pPr>
              <w:keepNext w:val="0"/>
              <w:keepLines w:val="0"/>
              <w:spacing w:before="0" w:after="0" w:line="259" w:lineRule="auto"/>
            </w:pPr>
            <w:r>
              <w:rPr>
                <w:rFonts w:ascii="Times New Roman" w:hAnsi="Times New Roman" w:eastAsia="Times New Roman"/>
                <w:b/>
                <w:sz w:val="22"/>
              </w:rPr>
              <w:t xml:space="preserve">Vai trò của AI trong quy trình: </w:t>
            </w:r>
            <w:r>
              <w:rPr>
                <w:rFonts w:ascii="Times New Roman" w:hAnsi="Times New Roman" w:eastAsia="Times New Roman"/>
                <w:sz w:val="22"/>
              </w:rPr>
              <w:t>AI hỗ trợ phân tích và đề xuất mức độ phù hợp. Người có thẩm quyền vẫn xem xét hồ sơ và chịu trách nhiệm về quyết định cuối cùng.</w:t>
            </w:r>
          </w:p>
        </w:tc>
      </w:tr>
    </w:tbl>
    <w:p w14:paraId="598B7676">
      <w:pPr>
        <w:keepNext/>
        <w:keepLines w:val="0"/>
        <w:spacing w:before="60" w:after="40" w:line="252" w:lineRule="auto"/>
      </w:pPr>
      <w:r>
        <w:rPr>
          <w:rFonts w:ascii="Times New Roman" w:hAnsi="Times New Roman" w:eastAsia="Times New Roman"/>
          <w:b/>
          <w:sz w:val="23"/>
        </w:rPr>
        <w:t>3.1. Lĩnh vực áp dụng</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35"/>
        <w:gridCol w:w="4535"/>
      </w:tblGrid>
      <w:tr w14:paraId="0FEB83C2">
        <w:trPr>
          <w:cantSplit/>
          <w:jc w:val="center"/>
        </w:trPr>
        <w:tc>
          <w:tcPr>
            <w:tcW w:w="4535" w:type="dxa"/>
            <w:tcMar>
              <w:top w:w="75" w:type="dxa"/>
              <w:left w:w="100" w:type="dxa"/>
              <w:bottom w:w="75" w:type="dxa"/>
              <w:right w:w="100" w:type="dxa"/>
            </w:tcMar>
            <w:vAlign w:val="center"/>
          </w:tcPr>
          <w:p w14:paraId="66711044">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Vận hành kinh doanh chung</w:t>
            </w:r>
          </w:p>
        </w:tc>
        <w:tc>
          <w:tcPr>
            <w:tcW w:w="4535" w:type="dxa"/>
            <w:tcMar>
              <w:top w:w="75" w:type="dxa"/>
              <w:left w:w="100" w:type="dxa"/>
              <w:bottom w:w="75" w:type="dxa"/>
              <w:right w:w="100" w:type="dxa"/>
            </w:tcMar>
            <w:vAlign w:val="center"/>
          </w:tcPr>
          <w:p w14:paraId="4F6A2486">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Nhân sự hoặc tuyển dụng</w:t>
            </w:r>
          </w:p>
        </w:tc>
      </w:tr>
      <w:tr w14:paraId="329E1DC1">
        <w:trPr>
          <w:cantSplit/>
          <w:jc w:val="center"/>
        </w:trPr>
        <w:tc>
          <w:tcPr>
            <w:tcW w:w="4535" w:type="dxa"/>
            <w:tcMar>
              <w:top w:w="75" w:type="dxa"/>
              <w:left w:w="100" w:type="dxa"/>
              <w:bottom w:w="75" w:type="dxa"/>
              <w:right w:w="100" w:type="dxa"/>
            </w:tcMar>
            <w:vAlign w:val="center"/>
          </w:tcPr>
          <w:p w14:paraId="3BCA1F5D">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Tài chính, tín dụng hoặc bảo hiểm</w:t>
            </w:r>
          </w:p>
        </w:tc>
        <w:tc>
          <w:tcPr>
            <w:tcW w:w="4535" w:type="dxa"/>
            <w:tcMar>
              <w:top w:w="75" w:type="dxa"/>
              <w:left w:w="100" w:type="dxa"/>
              <w:bottom w:w="75" w:type="dxa"/>
              <w:right w:w="100" w:type="dxa"/>
            </w:tcMar>
            <w:vAlign w:val="center"/>
          </w:tcPr>
          <w:p w14:paraId="4A884D9F">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Giáo dục hoặc đào tạo</w:t>
            </w:r>
          </w:p>
        </w:tc>
      </w:tr>
      <w:tr w14:paraId="6A94746D">
        <w:trPr>
          <w:cantSplit/>
          <w:jc w:val="center"/>
        </w:trPr>
        <w:tc>
          <w:tcPr>
            <w:tcW w:w="4535" w:type="dxa"/>
            <w:tcMar>
              <w:top w:w="75" w:type="dxa"/>
              <w:left w:w="100" w:type="dxa"/>
              <w:bottom w:w="75" w:type="dxa"/>
              <w:right w:w="100" w:type="dxa"/>
            </w:tcMar>
            <w:vAlign w:val="center"/>
          </w:tcPr>
          <w:p w14:paraId="71259C49">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Y tế hoặc chăm sóc sức khỏe</w:t>
            </w:r>
          </w:p>
        </w:tc>
        <w:tc>
          <w:tcPr>
            <w:tcW w:w="4535" w:type="dxa"/>
            <w:tcMar>
              <w:top w:w="75" w:type="dxa"/>
              <w:left w:w="100" w:type="dxa"/>
              <w:bottom w:w="75" w:type="dxa"/>
              <w:right w:w="100" w:type="dxa"/>
            </w:tcMar>
            <w:vAlign w:val="center"/>
          </w:tcPr>
          <w:p w14:paraId="1547A529">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Dịch vụ công/quyền truy cập có điều kiện</w:t>
            </w:r>
          </w:p>
        </w:tc>
      </w:tr>
      <w:tr w14:paraId="7C089AA7">
        <w:trPr>
          <w:cantSplit/>
          <w:jc w:val="center"/>
        </w:trPr>
        <w:tc>
          <w:tcPr>
            <w:tcW w:w="9070" w:type="dxa"/>
            <w:gridSpan w:val="2"/>
            <w:tcMar>
              <w:top w:w="75" w:type="dxa"/>
              <w:left w:w="100" w:type="dxa"/>
              <w:bottom w:w="75" w:type="dxa"/>
              <w:right w:w="100" w:type="dxa"/>
            </w:tcMar>
            <w:vAlign w:val="center"/>
          </w:tcPr>
          <w:p w14:paraId="3BC0C6CD">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453A8A80">
      <w:pPr>
        <w:pStyle w:val="164"/>
        <w:keepNext/>
        <w:pBdr>
          <w:bottom w:val="single" w:color="000000" w:sz="8" w:space="1"/>
        </w:pBdr>
      </w:pPr>
      <w:r>
        <w:rPr>
          <w:rFonts w:ascii="Times New Roman" w:hAnsi="Times New Roman" w:eastAsia="Times New Roman"/>
          <w:b/>
          <w:sz w:val="25"/>
        </w:rPr>
        <w:t>4. DỮ LIỆU VÀ ĐỐI TƯỢNG BỊ ẢNH HƯỞNG</w:t>
      </w:r>
    </w:p>
    <w:p w14:paraId="1736DEEF">
      <w:pPr>
        <w:keepNext/>
        <w:keepLines w:val="0"/>
        <w:spacing w:before="60" w:after="40" w:line="252" w:lineRule="auto"/>
      </w:pPr>
      <w:r>
        <w:rPr>
          <w:rFonts w:ascii="Times New Roman" w:hAnsi="Times New Roman" w:eastAsia="Times New Roman"/>
          <w:b/>
          <w:sz w:val="23"/>
        </w:rPr>
        <w:t>4.1. Loại dữ liệu được sử dụng hoặc tạo ra</w:t>
      </w:r>
      <w:r>
        <w:rPr>
          <w:rFonts w:ascii="Times New Roman" w:hAnsi="Times New Roman" w:eastAsia="Times New Roman"/>
          <w:i/>
          <w:sz w:val="21"/>
        </w:rPr>
        <w:t xml:space="preserve"> (Có thể chọn nhiều)</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35"/>
        <w:gridCol w:w="4535"/>
      </w:tblGrid>
      <w:tr w14:paraId="2DB40FA2">
        <w:trPr>
          <w:cantSplit/>
          <w:jc w:val="center"/>
        </w:trPr>
        <w:tc>
          <w:tcPr>
            <w:tcW w:w="4535" w:type="dxa"/>
            <w:tcMar>
              <w:top w:w="75" w:type="dxa"/>
              <w:left w:w="100" w:type="dxa"/>
              <w:bottom w:w="75" w:type="dxa"/>
              <w:right w:w="100" w:type="dxa"/>
            </w:tcMar>
            <w:vAlign w:val="center"/>
          </w:tcPr>
          <w:p w14:paraId="56C18CAE">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Dữ liệu hồ sơ cá nhân</w:t>
            </w:r>
          </w:p>
        </w:tc>
        <w:tc>
          <w:tcPr>
            <w:tcW w:w="4535" w:type="dxa"/>
            <w:tcMar>
              <w:top w:w="75" w:type="dxa"/>
              <w:left w:w="100" w:type="dxa"/>
              <w:bottom w:w="75" w:type="dxa"/>
              <w:right w:w="100" w:type="dxa"/>
            </w:tcMar>
            <w:vAlign w:val="center"/>
          </w:tcPr>
          <w:p w14:paraId="0E7F564F">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Dữ liệu nhạy cảm hoặc đặc biệt</w:t>
            </w:r>
          </w:p>
        </w:tc>
      </w:tr>
      <w:tr w14:paraId="7A26A395">
        <w:trPr>
          <w:cantSplit/>
          <w:jc w:val="center"/>
        </w:trPr>
        <w:tc>
          <w:tcPr>
            <w:tcW w:w="4535" w:type="dxa"/>
            <w:tcMar>
              <w:top w:w="75" w:type="dxa"/>
              <w:left w:w="100" w:type="dxa"/>
              <w:bottom w:w="75" w:type="dxa"/>
              <w:right w:w="100" w:type="dxa"/>
            </w:tcMar>
            <w:vAlign w:val="center"/>
          </w:tcPr>
          <w:p w14:paraId="375873C1">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Dữ liệu sinh trắc học</w:t>
            </w:r>
          </w:p>
        </w:tc>
        <w:tc>
          <w:tcPr>
            <w:tcW w:w="4535" w:type="dxa"/>
            <w:tcMar>
              <w:top w:w="75" w:type="dxa"/>
              <w:left w:w="100" w:type="dxa"/>
              <w:bottom w:w="75" w:type="dxa"/>
              <w:right w:w="100" w:type="dxa"/>
            </w:tcMar>
            <w:vAlign w:val="center"/>
          </w:tcPr>
          <w:p w14:paraId="0504B8D0">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Dữ liệu hành vi hoặc sử dụng</w:t>
            </w:r>
          </w:p>
        </w:tc>
      </w:tr>
      <w:tr w14:paraId="543F6931">
        <w:trPr>
          <w:cantSplit/>
          <w:jc w:val="center"/>
        </w:trPr>
        <w:tc>
          <w:tcPr>
            <w:tcW w:w="4535" w:type="dxa"/>
            <w:tcMar>
              <w:top w:w="75" w:type="dxa"/>
              <w:left w:w="100" w:type="dxa"/>
              <w:bottom w:w="75" w:type="dxa"/>
              <w:right w:w="100" w:type="dxa"/>
            </w:tcMar>
            <w:vAlign w:val="center"/>
          </w:tcPr>
          <w:p w14:paraId="6DA0B54C">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Dữ liệu vận hành hoặc sản phẩm</w:t>
            </w:r>
          </w:p>
        </w:tc>
        <w:tc>
          <w:tcPr>
            <w:tcW w:w="4535" w:type="dxa"/>
            <w:tcMar>
              <w:top w:w="75" w:type="dxa"/>
              <w:left w:w="100" w:type="dxa"/>
              <w:bottom w:w="75" w:type="dxa"/>
              <w:right w:w="100" w:type="dxa"/>
            </w:tcMar>
            <w:vAlign w:val="center"/>
          </w:tcPr>
          <w:p w14:paraId="5AF171A4">
            <w:pPr>
              <w:spacing w:after="0"/>
            </w:pPr>
          </w:p>
        </w:tc>
      </w:tr>
      <w:tr w14:paraId="2A569CA2">
        <w:trPr>
          <w:cantSplit/>
          <w:jc w:val="center"/>
        </w:trPr>
        <w:tc>
          <w:tcPr>
            <w:tcW w:w="9070" w:type="dxa"/>
            <w:gridSpan w:val="2"/>
            <w:tcMar>
              <w:top w:w="75" w:type="dxa"/>
              <w:left w:w="100" w:type="dxa"/>
              <w:bottom w:w="75" w:type="dxa"/>
              <w:right w:w="100" w:type="dxa"/>
            </w:tcMar>
            <w:vAlign w:val="center"/>
          </w:tcPr>
          <w:p w14:paraId="7EC49148">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1AF71069">
      <w:pPr>
        <w:keepNext/>
        <w:keepLines w:val="0"/>
        <w:spacing w:before="60" w:after="40" w:line="252" w:lineRule="auto"/>
      </w:pPr>
      <w:r>
        <w:rPr>
          <w:rFonts w:ascii="Times New Roman" w:hAnsi="Times New Roman" w:eastAsia="Times New Roman"/>
          <w:b/>
          <w:sz w:val="23"/>
        </w:rPr>
        <w:t>4.2. Đối tượng dữ liệu/nhóm chịu tác động trực tiếp</w:t>
      </w:r>
      <w:r>
        <w:rPr>
          <w:rFonts w:ascii="Times New Roman" w:hAnsi="Times New Roman" w:eastAsia="Times New Roman"/>
          <w:i/>
          <w:sz w:val="21"/>
        </w:rPr>
        <w:t xml:space="preserve"> (Có thể chọn nhiều)</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35"/>
        <w:gridCol w:w="4535"/>
      </w:tblGrid>
      <w:tr w14:paraId="67EBFA57">
        <w:trPr>
          <w:cantSplit/>
          <w:jc w:val="center"/>
        </w:trPr>
        <w:tc>
          <w:tcPr>
            <w:tcW w:w="4535" w:type="dxa"/>
            <w:tcMar>
              <w:top w:w="75" w:type="dxa"/>
              <w:left w:w="100" w:type="dxa"/>
              <w:bottom w:w="75" w:type="dxa"/>
              <w:right w:w="100" w:type="dxa"/>
            </w:tcMar>
            <w:vAlign w:val="center"/>
          </w:tcPr>
          <w:p w14:paraId="3432CD6A">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Khách hàng/người dùng cuối</w:t>
            </w:r>
          </w:p>
        </w:tc>
        <w:tc>
          <w:tcPr>
            <w:tcW w:w="4535" w:type="dxa"/>
            <w:tcMar>
              <w:top w:w="75" w:type="dxa"/>
              <w:left w:w="100" w:type="dxa"/>
              <w:bottom w:w="75" w:type="dxa"/>
              <w:right w:w="100" w:type="dxa"/>
            </w:tcMar>
            <w:vAlign w:val="center"/>
          </w:tcPr>
          <w:p w14:paraId="3B877E89">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Nhân viên/nội bộ</w:t>
            </w:r>
          </w:p>
        </w:tc>
      </w:tr>
      <w:tr w14:paraId="23411E2E">
        <w:trPr>
          <w:cantSplit/>
          <w:jc w:val="center"/>
        </w:trPr>
        <w:tc>
          <w:tcPr>
            <w:tcW w:w="4535" w:type="dxa"/>
            <w:tcMar>
              <w:top w:w="75" w:type="dxa"/>
              <w:left w:w="100" w:type="dxa"/>
              <w:bottom w:w="75" w:type="dxa"/>
              <w:right w:w="100" w:type="dxa"/>
            </w:tcMar>
            <w:vAlign w:val="center"/>
          </w:tcPr>
          <w:p w14:paraId="67C482EE">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Ứng viên</w:t>
            </w:r>
          </w:p>
        </w:tc>
        <w:tc>
          <w:tcPr>
            <w:tcW w:w="4535" w:type="dxa"/>
            <w:tcMar>
              <w:top w:w="75" w:type="dxa"/>
              <w:left w:w="100" w:type="dxa"/>
              <w:bottom w:w="75" w:type="dxa"/>
              <w:right w:w="100" w:type="dxa"/>
            </w:tcMar>
            <w:vAlign w:val="center"/>
          </w:tcPr>
          <w:p w14:paraId="3A06F48A">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Học sinh, sinh viên</w:t>
            </w:r>
          </w:p>
        </w:tc>
      </w:tr>
      <w:tr w14:paraId="447907FE">
        <w:trPr>
          <w:cantSplit/>
          <w:jc w:val="center"/>
        </w:trPr>
        <w:tc>
          <w:tcPr>
            <w:tcW w:w="4535" w:type="dxa"/>
            <w:tcMar>
              <w:top w:w="75" w:type="dxa"/>
              <w:left w:w="100" w:type="dxa"/>
              <w:bottom w:w="75" w:type="dxa"/>
              <w:right w:w="100" w:type="dxa"/>
            </w:tcMar>
            <w:vAlign w:val="center"/>
          </w:tcPr>
          <w:p w14:paraId="4E4D890A">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Bệnh nhân/người được chăm sóc</w:t>
            </w:r>
          </w:p>
        </w:tc>
        <w:tc>
          <w:tcPr>
            <w:tcW w:w="4535" w:type="dxa"/>
            <w:tcMar>
              <w:top w:w="75" w:type="dxa"/>
              <w:left w:w="100" w:type="dxa"/>
              <w:bottom w:w="75" w:type="dxa"/>
              <w:right w:w="100" w:type="dxa"/>
            </w:tcMar>
            <w:vAlign w:val="center"/>
          </w:tcPr>
          <w:p w14:paraId="54777582">
            <w:pPr>
              <w:spacing w:after="0"/>
            </w:pPr>
          </w:p>
        </w:tc>
      </w:tr>
      <w:tr w14:paraId="53BB4F8E">
        <w:trPr>
          <w:cantSplit/>
          <w:jc w:val="center"/>
        </w:trPr>
        <w:tc>
          <w:tcPr>
            <w:tcW w:w="9070" w:type="dxa"/>
            <w:gridSpan w:val="2"/>
            <w:tcMar>
              <w:top w:w="75" w:type="dxa"/>
              <w:left w:w="100" w:type="dxa"/>
              <w:bottom w:w="75" w:type="dxa"/>
              <w:right w:w="100" w:type="dxa"/>
            </w:tcMar>
            <w:vAlign w:val="center"/>
          </w:tcPr>
          <w:p w14:paraId="143EAF5C">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623A7648">
      <w:pPr>
        <w:keepNext/>
        <w:keepLines w:val="0"/>
        <w:spacing w:before="60" w:after="40" w:line="252" w:lineRule="auto"/>
      </w:pPr>
      <w:r>
        <w:rPr>
          <w:rFonts w:ascii="Times New Roman" w:hAnsi="Times New Roman" w:eastAsia="Times New Roman"/>
          <w:b/>
          <w:sz w:val="23"/>
        </w:rPr>
        <w:t>4.3. Mức độ ảnh hưởng dự kiến đối với cá nhân</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35"/>
        <w:gridCol w:w="4535"/>
      </w:tblGrid>
      <w:tr w14:paraId="57896CFB">
        <w:trPr>
          <w:cantSplit/>
          <w:jc w:val="center"/>
        </w:trPr>
        <w:tc>
          <w:tcPr>
            <w:tcW w:w="4535" w:type="dxa"/>
            <w:tcMar>
              <w:top w:w="75" w:type="dxa"/>
              <w:left w:w="100" w:type="dxa"/>
              <w:bottom w:w="75" w:type="dxa"/>
              <w:right w:w="100" w:type="dxa"/>
            </w:tcMar>
            <w:vAlign w:val="center"/>
          </w:tcPr>
          <w:p w14:paraId="537C158B">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Ảnh hưởng thấp</w:t>
            </w:r>
          </w:p>
        </w:tc>
        <w:tc>
          <w:tcPr>
            <w:tcW w:w="4535" w:type="dxa"/>
            <w:tcMar>
              <w:top w:w="75" w:type="dxa"/>
              <w:left w:w="100" w:type="dxa"/>
              <w:bottom w:w="75" w:type="dxa"/>
              <w:right w:w="100" w:type="dxa"/>
            </w:tcMar>
            <w:vAlign w:val="center"/>
          </w:tcPr>
          <w:p w14:paraId="50546550">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Ảnh hưởng vừa</w:t>
            </w:r>
          </w:p>
        </w:tc>
      </w:tr>
      <w:tr w14:paraId="69FA2BB0">
        <w:trPr>
          <w:cantSplit/>
          <w:jc w:val="center"/>
        </w:trPr>
        <w:tc>
          <w:tcPr>
            <w:tcW w:w="4535" w:type="dxa"/>
            <w:tcMar>
              <w:top w:w="75" w:type="dxa"/>
              <w:left w:w="100" w:type="dxa"/>
              <w:bottom w:w="75" w:type="dxa"/>
              <w:right w:w="100" w:type="dxa"/>
            </w:tcMar>
            <w:vAlign w:val="center"/>
          </w:tcPr>
          <w:p w14:paraId="66647D6C">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Ảnh hưởng đáng kể</w:t>
            </w:r>
          </w:p>
        </w:tc>
        <w:tc>
          <w:tcPr>
            <w:tcW w:w="4535" w:type="dxa"/>
            <w:tcMar>
              <w:top w:w="75" w:type="dxa"/>
              <w:left w:w="100" w:type="dxa"/>
              <w:bottom w:w="75" w:type="dxa"/>
              <w:right w:w="100" w:type="dxa"/>
            </w:tcMar>
            <w:vAlign w:val="center"/>
          </w:tcPr>
          <w:p w14:paraId="5002F899">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Chưa xác định</w:t>
            </w:r>
          </w:p>
        </w:tc>
      </w:tr>
      <w:tr w14:paraId="7F077FA0">
        <w:trPr>
          <w:cantSplit/>
          <w:jc w:val="center"/>
        </w:trPr>
        <w:tc>
          <w:tcPr>
            <w:tcW w:w="9070" w:type="dxa"/>
            <w:gridSpan w:val="2"/>
            <w:tcMar>
              <w:top w:w="75" w:type="dxa"/>
              <w:left w:w="100" w:type="dxa"/>
              <w:bottom w:w="75" w:type="dxa"/>
              <w:right w:w="100" w:type="dxa"/>
            </w:tcMar>
            <w:vAlign w:val="center"/>
          </w:tcPr>
          <w:p w14:paraId="67B02ECD">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7FC213EC">
      <w:pPr>
        <w:keepNext w:val="0"/>
        <w:keepLines w:val="0"/>
        <w:spacing w:before="40" w:after="60" w:line="252" w:lineRule="auto"/>
      </w:pPr>
      <w:r>
        <w:rPr>
          <w:rFonts w:ascii="Times New Roman" w:hAnsi="Times New Roman" w:eastAsia="Times New Roman"/>
          <w:b/>
          <w:sz w:val="21"/>
        </w:rPr>
        <w:t xml:space="preserve">Ghi chú: </w:t>
      </w:r>
      <w:r>
        <w:rPr>
          <w:rFonts w:ascii="Times New Roman" w:hAnsi="Times New Roman" w:eastAsia="Times New Roman"/>
          <w:i/>
          <w:sz w:val="21"/>
        </w:rPr>
        <w:t>Mức độ ảnh hưởng nêu trên là tự đánh giá ban đầu và cần được đối chiếu với bằng chứng kỹ thuật, quy trình thực tế và yêu cầu pháp luật áp dụng.</w:t>
      </w:r>
    </w:p>
    <w:p w14:paraId="789C8FC8">
      <w:pPr>
        <w:pStyle w:val="164"/>
        <w:keepNext/>
        <w:pBdr>
          <w:bottom w:val="single" w:color="000000" w:sz="8" w:space="1"/>
        </w:pBdr>
      </w:pPr>
      <w:r>
        <w:rPr>
          <w:rFonts w:ascii="Times New Roman" w:hAnsi="Times New Roman" w:eastAsia="Times New Roman"/>
          <w:b/>
          <w:sz w:val="25"/>
        </w:rPr>
        <w:t>5. VAI TRÒ RA QUYẾT ĐỊNH VÀ GIÁM SÁT CỦA CON NGƯỜI</w:t>
      </w:r>
    </w:p>
    <w:p w14:paraId="5693C3F3">
      <w:pPr>
        <w:keepNext/>
        <w:keepLines w:val="0"/>
        <w:spacing w:before="60" w:after="40" w:line="252" w:lineRule="auto"/>
      </w:pPr>
      <w:r>
        <w:rPr>
          <w:rFonts w:ascii="Times New Roman" w:hAnsi="Times New Roman" w:eastAsia="Times New Roman"/>
          <w:b/>
          <w:sz w:val="23"/>
        </w:rPr>
        <w:t>5.1. Vai trò của hệ thống AI đối với quyết định cuối cùng</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071"/>
      </w:tblGrid>
      <w:tr w14:paraId="739B452A">
        <w:trPr>
          <w:cantSplit/>
          <w:jc w:val="center"/>
        </w:trPr>
        <w:tc>
          <w:tcPr>
            <w:tcW w:w="9071" w:type="dxa"/>
            <w:tcMar>
              <w:top w:w="75" w:type="dxa"/>
              <w:left w:w="100" w:type="dxa"/>
              <w:bottom w:w="75" w:type="dxa"/>
              <w:right w:w="100" w:type="dxa"/>
            </w:tcMar>
            <w:vAlign w:val="center"/>
          </w:tcPr>
          <w:p w14:paraId="2AF85FBE">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Chỉ hỗ trợ công việc nền, không định hình quyết định cuối cùng</w:t>
            </w:r>
          </w:p>
        </w:tc>
      </w:tr>
      <w:tr w14:paraId="644AD3CB">
        <w:trPr>
          <w:cantSplit/>
          <w:jc w:val="center"/>
        </w:trPr>
        <w:tc>
          <w:tcPr>
            <w:tcW w:w="9071" w:type="dxa"/>
            <w:tcMar>
              <w:top w:w="75" w:type="dxa"/>
              <w:left w:w="100" w:type="dxa"/>
              <w:bottom w:w="75" w:type="dxa"/>
              <w:right w:w="100" w:type="dxa"/>
            </w:tcMar>
            <w:vAlign w:val="center"/>
          </w:tcPr>
          <w:p w14:paraId="3976B7CB">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Hỗ trợ người có thẩm quyền đưa ra quyết định</w:t>
            </w:r>
          </w:p>
        </w:tc>
      </w:tr>
      <w:tr w14:paraId="6516E9D2">
        <w:trPr>
          <w:cantSplit/>
          <w:jc w:val="center"/>
        </w:trPr>
        <w:tc>
          <w:tcPr>
            <w:tcW w:w="9071" w:type="dxa"/>
            <w:tcMar>
              <w:top w:w="75" w:type="dxa"/>
              <w:left w:w="100" w:type="dxa"/>
              <w:bottom w:w="75" w:type="dxa"/>
              <w:right w:w="100" w:type="dxa"/>
            </w:tcMar>
            <w:vAlign w:val="center"/>
          </w:tcPr>
          <w:p w14:paraId="71E13A92">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Cung cấp thông tin làm căn cứ cho quyết định</w:t>
            </w:r>
          </w:p>
        </w:tc>
      </w:tr>
      <w:tr w14:paraId="06F15ED9">
        <w:trPr>
          <w:cantSplit/>
          <w:jc w:val="center"/>
        </w:trPr>
        <w:tc>
          <w:tcPr>
            <w:tcW w:w="9071" w:type="dxa"/>
            <w:tcMar>
              <w:top w:w="75" w:type="dxa"/>
              <w:left w:w="100" w:type="dxa"/>
              <w:bottom w:w="75" w:type="dxa"/>
              <w:right w:w="100" w:type="dxa"/>
            </w:tcMar>
            <w:vAlign w:val="center"/>
          </w:tcPr>
          <w:p w14:paraId="52B73BB0">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Đề xuất kết quả mà người dùng có thể cân nhắc</w:t>
            </w:r>
          </w:p>
        </w:tc>
      </w:tr>
      <w:tr w14:paraId="2FDA3F14">
        <w:trPr>
          <w:cantSplit/>
          <w:jc w:val="center"/>
        </w:trPr>
        <w:tc>
          <w:tcPr>
            <w:tcW w:w="9071" w:type="dxa"/>
            <w:tcMar>
              <w:top w:w="75" w:type="dxa"/>
              <w:left w:w="100" w:type="dxa"/>
              <w:bottom w:w="75" w:type="dxa"/>
              <w:right w:w="100" w:type="dxa"/>
            </w:tcMar>
            <w:vAlign w:val="center"/>
          </w:tcPr>
          <w:p w14:paraId="2B560699">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Trực tiếp chi phối hoặc tự động xác định kết quả</w:t>
            </w:r>
          </w:p>
        </w:tc>
      </w:tr>
      <w:tr w14:paraId="7FADEF28">
        <w:trPr>
          <w:cantSplit/>
          <w:jc w:val="center"/>
        </w:trPr>
        <w:tc>
          <w:tcPr>
            <w:tcW w:w="9071" w:type="dxa"/>
            <w:tcMar>
              <w:top w:w="75" w:type="dxa"/>
              <w:left w:w="100" w:type="dxa"/>
              <w:bottom w:w="75" w:type="dxa"/>
              <w:right w:w="100" w:type="dxa"/>
            </w:tcMar>
            <w:vAlign w:val="center"/>
          </w:tcPr>
          <w:p w14:paraId="789B8046">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09A4202C">
      <w:pPr>
        <w:keepNext/>
        <w:keepLines w:val="0"/>
        <w:spacing w:before="60" w:after="40" w:line="252" w:lineRule="auto"/>
      </w:pPr>
      <w:r>
        <w:rPr>
          <w:rFonts w:ascii="Times New Roman" w:hAnsi="Times New Roman" w:eastAsia="Times New Roman"/>
          <w:b/>
          <w:sz w:val="23"/>
        </w:rPr>
        <w:t>5.2. Mức độ giám sát và can thiệp của con người</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0"/>
        <w:gridCol w:w="4535"/>
        <w:gridCol w:w="4526"/>
        <w:gridCol w:w="9"/>
      </w:tblGrid>
      <w:tr w14:paraId="16723E79">
        <w:trPr>
          <w:gridBefore w:val="1"/>
          <w:cantSplit/>
          <w:jc w:val="center"/>
        </w:trPr>
        <w:tc>
          <w:tcPr>
            <w:tcW w:w="4535" w:type="dxa"/>
            <w:tcMar>
              <w:top w:w="75" w:type="dxa"/>
              <w:left w:w="100" w:type="dxa"/>
              <w:bottom w:w="75" w:type="dxa"/>
              <w:right w:w="100" w:type="dxa"/>
            </w:tcMar>
            <w:vAlign w:val="center"/>
          </w:tcPr>
          <w:p w14:paraId="1B6340B1">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Có giám sát đầy đủ</w:t>
            </w:r>
          </w:p>
        </w:tc>
        <w:tc>
          <w:tcPr>
            <w:tcW w:w="4535" w:type="dxa"/>
            <w:gridSpan w:val="2"/>
            <w:tcMar>
              <w:top w:w="75" w:type="dxa"/>
              <w:left w:w="100" w:type="dxa"/>
              <w:bottom w:w="75" w:type="dxa"/>
              <w:right w:w="100" w:type="dxa"/>
            </w:tcMar>
            <w:vAlign w:val="center"/>
          </w:tcPr>
          <w:p w14:paraId="5E876820">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Giám sát hạn chế</w:t>
            </w:r>
          </w:p>
        </w:tc>
      </w:tr>
      <w:tr w14:paraId="4B6DF9FC">
        <w:trPr>
          <w:gridBefore w:val="1"/>
          <w:cantSplit/>
          <w:jc w:val="center"/>
        </w:trPr>
        <w:tc>
          <w:tcPr>
            <w:tcW w:w="4535" w:type="dxa"/>
            <w:tcMar>
              <w:top w:w="75" w:type="dxa"/>
              <w:left w:w="100" w:type="dxa"/>
              <w:bottom w:w="75" w:type="dxa"/>
              <w:right w:w="100" w:type="dxa"/>
            </w:tcMar>
            <w:vAlign w:val="center"/>
          </w:tcPr>
          <w:p w14:paraId="7BADEA1A">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Không có giám sát</w:t>
            </w:r>
          </w:p>
        </w:tc>
        <w:tc>
          <w:tcPr>
            <w:tcW w:w="4535" w:type="dxa"/>
            <w:gridSpan w:val="2"/>
            <w:tcMar>
              <w:top w:w="75" w:type="dxa"/>
              <w:left w:w="100" w:type="dxa"/>
              <w:bottom w:w="75" w:type="dxa"/>
              <w:right w:w="100" w:type="dxa"/>
            </w:tcMar>
            <w:vAlign w:val="center"/>
          </w:tcPr>
          <w:p w14:paraId="1EA029CF">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Chưa xác định</w:t>
            </w:r>
          </w:p>
        </w:tc>
      </w:tr>
      <w:tr w14:paraId="1E7B7C1D">
        <w:trPr>
          <w:gridBefore w:val="1"/>
          <w:cantSplit/>
          <w:jc w:val="center"/>
        </w:trPr>
        <w:tc>
          <w:tcPr>
            <w:tcW w:w="4535" w:type="dxa"/>
            <w:tcMar>
              <w:top w:w="75" w:type="dxa"/>
              <w:left w:w="100" w:type="dxa"/>
              <w:bottom w:w="75" w:type="dxa"/>
              <w:right w:w="100" w:type="dxa"/>
            </w:tcMar>
            <w:vAlign w:val="center"/>
          </w:tcPr>
          <w:p w14:paraId="321F8758">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Không áp dụng</w:t>
            </w:r>
          </w:p>
        </w:tc>
        <w:tc>
          <w:tcPr>
            <w:tcW w:w="4535" w:type="dxa"/>
            <w:gridSpan w:val="2"/>
            <w:tcMar>
              <w:top w:w="75" w:type="dxa"/>
              <w:left w:w="100" w:type="dxa"/>
              <w:bottom w:w="75" w:type="dxa"/>
              <w:right w:w="100" w:type="dxa"/>
            </w:tcMar>
            <w:vAlign w:val="center"/>
          </w:tcPr>
          <w:p w14:paraId="160AC8B5">
            <w:pPr>
              <w:spacing w:after="0"/>
            </w:pPr>
          </w:p>
        </w:tc>
      </w:tr>
      <w:tr w14:paraId="63F651FE">
        <w:trPr>
          <w:gridBefore w:val="1"/>
          <w:cantSplit/>
          <w:jc w:val="center"/>
        </w:trPr>
        <w:tc>
          <w:tcPr>
            <w:tcW w:w="9070" w:type="dxa"/>
            <w:gridSpan w:val="3"/>
            <w:tcMar>
              <w:top w:w="75" w:type="dxa"/>
              <w:left w:w="100" w:type="dxa"/>
              <w:bottom w:w="75" w:type="dxa"/>
              <w:right w:w="100" w:type="dxa"/>
            </w:tcMar>
            <w:vAlign w:val="center"/>
          </w:tcPr>
          <w:p w14:paraId="1ACF547F">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r w14:paraId="013EB75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PrEx>
        <w:trPr>
          <w:gridAfter w:val="1"/>
          <w:cantSplit/>
          <w:jc w:val="center"/>
        </w:trPr>
        <w:tc>
          <w:tcPr>
            <w:tcW w:w="9071" w:type="dxa"/>
            <w:gridSpan w:val="3"/>
            <w:tcMar>
              <w:top w:w="90" w:type="dxa"/>
              <w:left w:w="110" w:type="dxa"/>
              <w:bottom w:w="90" w:type="dxa"/>
              <w:right w:w="110" w:type="dxa"/>
            </w:tcMar>
          </w:tcPr>
          <w:p w14:paraId="41AD96ED">
            <w:pPr>
              <w:keepNext w:val="0"/>
              <w:keepLines w:val="0"/>
              <w:spacing w:before="0" w:after="0" w:line="259" w:lineRule="auto"/>
            </w:pPr>
            <w:r>
              <w:rPr>
                <w:rFonts w:ascii="Times New Roman" w:hAnsi="Times New Roman" w:eastAsia="Times New Roman"/>
                <w:b/>
                <w:sz w:val="22"/>
              </w:rPr>
              <w:t xml:space="preserve">Cơ chế kiểm soát: </w:t>
            </w:r>
            <w:r>
              <w:rPr>
                <w:rFonts w:ascii="Times New Roman" w:hAnsi="Times New Roman" w:eastAsia="Times New Roman"/>
                <w:sz w:val="22"/>
              </w:rPr>
              <w:t>Chuyên viên nhân sự được quyền xem toàn bộ hồ sơ gốc, điều chỉnh/xóa đề xuất của AI, yêu cầu giải trình và ghi nhận lý do cho quyết định cuối cùng.</w:t>
            </w:r>
          </w:p>
        </w:tc>
      </w:tr>
    </w:tbl>
    <w:p w14:paraId="6C666B65">
      <w:pPr>
        <w:pStyle w:val="164"/>
        <w:keepNext/>
        <w:pBdr>
          <w:bottom w:val="single" w:color="000000" w:sz="8" w:space="1"/>
        </w:pBdr>
      </w:pPr>
      <w:r>
        <w:rPr>
          <w:rFonts w:ascii="Times New Roman" w:hAnsi="Times New Roman" w:eastAsia="Times New Roman"/>
          <w:b/>
          <w:sz w:val="25"/>
        </w:rPr>
        <w:t>6. NHÀ CUNG CẤP, MÔ HÌNH BÊN NGOÀI VÀ PHẠM VI TRIỂN KHAI</w:t>
      </w:r>
    </w:p>
    <w:p w14:paraId="0CB2094E">
      <w:pPr>
        <w:keepNext/>
        <w:keepLines w:val="0"/>
        <w:spacing w:before="60" w:after="40" w:line="252" w:lineRule="auto"/>
      </w:pPr>
      <w:r>
        <w:rPr>
          <w:rFonts w:ascii="Times New Roman" w:hAnsi="Times New Roman" w:eastAsia="Times New Roman"/>
          <w:b/>
          <w:sz w:val="23"/>
        </w:rPr>
        <w:t>6.1. Mức độ sử dụng mô hình/dịch vụ AI của bên thứ ba</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0"/>
        <w:gridCol w:w="4535"/>
        <w:gridCol w:w="4526"/>
        <w:gridCol w:w="9"/>
      </w:tblGrid>
      <w:tr w14:paraId="55B8CF51">
        <w:trPr>
          <w:gridBefore w:val="1"/>
          <w:cantSplit/>
          <w:jc w:val="center"/>
        </w:trPr>
        <w:tc>
          <w:tcPr>
            <w:tcW w:w="4535" w:type="dxa"/>
            <w:tcMar>
              <w:top w:w="75" w:type="dxa"/>
              <w:left w:w="100" w:type="dxa"/>
              <w:bottom w:w="75" w:type="dxa"/>
              <w:right w:w="100" w:type="dxa"/>
            </w:tcMar>
            <w:vAlign w:val="center"/>
          </w:tcPr>
          <w:p w14:paraId="64618C75">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Không sử dụng</w:t>
            </w:r>
          </w:p>
        </w:tc>
        <w:tc>
          <w:tcPr>
            <w:tcW w:w="4535" w:type="dxa"/>
            <w:gridSpan w:val="2"/>
            <w:tcMar>
              <w:top w:w="75" w:type="dxa"/>
              <w:left w:w="100" w:type="dxa"/>
              <w:bottom w:w="75" w:type="dxa"/>
              <w:right w:w="100" w:type="dxa"/>
            </w:tcMar>
            <w:vAlign w:val="center"/>
          </w:tcPr>
          <w:p w14:paraId="12E979BA">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Có khả năng sử dụng</w:t>
            </w:r>
          </w:p>
        </w:tc>
      </w:tr>
      <w:tr w14:paraId="5CB970E8">
        <w:trPr>
          <w:gridBefore w:val="1"/>
          <w:cantSplit/>
          <w:jc w:val="center"/>
        </w:trPr>
        <w:tc>
          <w:tcPr>
            <w:tcW w:w="4535" w:type="dxa"/>
            <w:tcMar>
              <w:top w:w="75" w:type="dxa"/>
              <w:left w:w="100" w:type="dxa"/>
              <w:bottom w:w="75" w:type="dxa"/>
              <w:right w:w="100" w:type="dxa"/>
            </w:tcMar>
            <w:vAlign w:val="center"/>
          </w:tcPr>
          <w:p w14:paraId="640AE714">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Đã xác nhận sử dụng</w:t>
            </w:r>
          </w:p>
        </w:tc>
        <w:tc>
          <w:tcPr>
            <w:tcW w:w="4535" w:type="dxa"/>
            <w:gridSpan w:val="2"/>
            <w:tcMar>
              <w:top w:w="75" w:type="dxa"/>
              <w:left w:w="100" w:type="dxa"/>
              <w:bottom w:w="75" w:type="dxa"/>
              <w:right w:w="100" w:type="dxa"/>
            </w:tcMar>
            <w:vAlign w:val="center"/>
          </w:tcPr>
          <w:p w14:paraId="7EBF5489">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Chưa xác định</w:t>
            </w:r>
          </w:p>
        </w:tc>
      </w:tr>
      <w:tr w14:paraId="40AE2C65">
        <w:trPr>
          <w:gridBefore w:val="1"/>
          <w:cantSplit/>
          <w:jc w:val="center"/>
        </w:trPr>
        <w:tc>
          <w:tcPr>
            <w:tcW w:w="9070" w:type="dxa"/>
            <w:gridSpan w:val="3"/>
            <w:tcMar>
              <w:top w:w="75" w:type="dxa"/>
              <w:left w:w="100" w:type="dxa"/>
              <w:bottom w:w="75" w:type="dxa"/>
              <w:right w:w="100" w:type="dxa"/>
            </w:tcMar>
            <w:vAlign w:val="center"/>
          </w:tcPr>
          <w:p w14:paraId="708E9A1A">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r w14:paraId="403F68C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PrEx>
        <w:trPr>
          <w:gridAfter w:val="1"/>
          <w:cantSplit/>
          <w:jc w:val="center"/>
        </w:trPr>
        <w:tc>
          <w:tcPr>
            <w:tcW w:w="9071" w:type="dxa"/>
            <w:gridSpan w:val="3"/>
            <w:tcMar>
              <w:top w:w="90" w:type="dxa"/>
              <w:left w:w="110" w:type="dxa"/>
              <w:bottom w:w="90" w:type="dxa"/>
              <w:right w:w="110" w:type="dxa"/>
            </w:tcMar>
          </w:tcPr>
          <w:p w14:paraId="19CEE599">
            <w:pPr>
              <w:keepNext w:val="0"/>
              <w:keepLines w:val="0"/>
              <w:spacing w:before="0" w:after="0" w:line="259" w:lineRule="auto"/>
            </w:pPr>
            <w:r>
              <w:rPr>
                <w:rFonts w:ascii="Times New Roman" w:hAnsi="Times New Roman" w:eastAsia="Times New Roman"/>
                <w:b/>
                <w:sz w:val="22"/>
              </w:rPr>
              <w:t xml:space="preserve">Tên nhà cung cấp/dịch vụ: </w:t>
            </w:r>
            <w:r>
              <w:rPr>
                <w:rFonts w:ascii="Times New Roman" w:hAnsi="Times New Roman" w:eastAsia="Times New Roman"/>
                <w:sz w:val="22"/>
              </w:rPr>
              <w:t>[TÊN NHÀ CUNG CẤP / MÔ HÌNH / PHIÊN BẢN]</w:t>
            </w:r>
          </w:p>
        </w:tc>
      </w:tr>
    </w:tbl>
    <w:p w14:paraId="6607DD36">
      <w:pPr>
        <w:keepNext/>
        <w:keepLines w:val="0"/>
        <w:spacing w:before="60" w:after="40" w:line="252" w:lineRule="auto"/>
      </w:pPr>
      <w:r>
        <w:rPr>
          <w:rFonts w:ascii="Times New Roman" w:hAnsi="Times New Roman" w:eastAsia="Times New Roman"/>
          <w:b/>
          <w:sz w:val="23"/>
        </w:rPr>
        <w:t>6.2. Phạm vi triển khai</w:t>
      </w:r>
      <w:r>
        <w:rPr>
          <w:rFonts w:ascii="Times New Roman" w:hAnsi="Times New Roman" w:eastAsia="Times New Roman"/>
          <w:i/>
          <w:sz w:val="21"/>
        </w:rPr>
        <w:t xml:space="preserve"> (Có thể chọn nhiều)</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0"/>
        <w:gridCol w:w="4535"/>
        <w:gridCol w:w="4526"/>
        <w:gridCol w:w="9"/>
      </w:tblGrid>
      <w:tr w14:paraId="2CF1C92E">
        <w:trPr>
          <w:gridBefore w:val="1"/>
          <w:cantSplit/>
          <w:jc w:val="center"/>
        </w:trPr>
        <w:tc>
          <w:tcPr>
            <w:tcW w:w="4535" w:type="dxa"/>
            <w:tcMar>
              <w:top w:w="75" w:type="dxa"/>
              <w:left w:w="100" w:type="dxa"/>
              <w:bottom w:w="75" w:type="dxa"/>
              <w:right w:w="100" w:type="dxa"/>
            </w:tcMar>
            <w:vAlign w:val="center"/>
          </w:tcPr>
          <w:p w14:paraId="6406659F">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Chỉ sử dụng nội bộ</w:t>
            </w:r>
          </w:p>
        </w:tc>
        <w:tc>
          <w:tcPr>
            <w:tcW w:w="4535" w:type="dxa"/>
            <w:gridSpan w:val="2"/>
            <w:tcMar>
              <w:top w:w="75" w:type="dxa"/>
              <w:left w:w="100" w:type="dxa"/>
              <w:bottom w:w="75" w:type="dxa"/>
              <w:right w:w="100" w:type="dxa"/>
            </w:tcMar>
            <w:vAlign w:val="center"/>
          </w:tcPr>
          <w:p w14:paraId="76D336B1">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Cung cấp cho khách hàng/người dùng bên ngoài</w:t>
            </w:r>
          </w:p>
        </w:tc>
      </w:tr>
      <w:tr w14:paraId="5453612F">
        <w:trPr>
          <w:gridBefore w:val="1"/>
          <w:cantSplit/>
          <w:jc w:val="center"/>
        </w:trPr>
        <w:tc>
          <w:tcPr>
            <w:tcW w:w="9070" w:type="dxa"/>
            <w:gridSpan w:val="3"/>
            <w:tcMar>
              <w:top w:w="75" w:type="dxa"/>
              <w:left w:w="100" w:type="dxa"/>
              <w:bottom w:w="75" w:type="dxa"/>
              <w:right w:w="100" w:type="dxa"/>
            </w:tcMar>
            <w:vAlign w:val="center"/>
          </w:tcPr>
          <w:p w14:paraId="7FDBCD87">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r w14:paraId="64CCFF9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PrEx>
        <w:trPr>
          <w:gridAfter w:val="1"/>
          <w:cantSplit/>
          <w:jc w:val="center"/>
        </w:trPr>
        <w:tc>
          <w:tcPr>
            <w:tcW w:w="9071" w:type="dxa"/>
            <w:gridSpan w:val="3"/>
            <w:tcMar>
              <w:top w:w="90" w:type="dxa"/>
              <w:left w:w="110" w:type="dxa"/>
              <w:bottom w:w="90" w:type="dxa"/>
              <w:right w:w="110" w:type="dxa"/>
            </w:tcMar>
          </w:tcPr>
          <w:p w14:paraId="3EF21E15">
            <w:pPr>
              <w:keepNext w:val="0"/>
              <w:keepLines w:val="0"/>
              <w:spacing w:before="0" w:after="0" w:line="259" w:lineRule="auto"/>
            </w:pPr>
            <w:r>
              <w:rPr>
                <w:rFonts w:ascii="Times New Roman" w:hAnsi="Times New Roman" w:eastAsia="Times New Roman"/>
                <w:b/>
                <w:sz w:val="22"/>
              </w:rPr>
              <w:t xml:space="preserve">Khu vực lưu trữ/xử lý dữ liệu: </w:t>
            </w:r>
            <w:r>
              <w:rPr>
                <w:rFonts w:ascii="Times New Roman" w:hAnsi="Times New Roman" w:eastAsia="Times New Roman"/>
                <w:sz w:val="22"/>
              </w:rPr>
              <w:t>[QUỐC GIA/KHU VỰC DỰ KIẾN; CẦN ĐỐI CHIẾU HỢP ĐỒNG VÀ CẤU HÌNH KỸ THUẬT]</w:t>
            </w:r>
          </w:p>
        </w:tc>
      </w:tr>
    </w:tbl>
    <w:p w14:paraId="79FE603B">
      <w:pPr>
        <w:pStyle w:val="164"/>
        <w:keepNext/>
        <w:pBdr>
          <w:bottom w:val="single" w:color="000000" w:sz="8" w:space="1"/>
        </w:pBdr>
      </w:pPr>
      <w:r>
        <w:rPr>
          <w:rFonts w:ascii="Times New Roman" w:hAnsi="Times New Roman" w:eastAsia="Times New Roman"/>
          <w:b/>
          <w:sz w:val="25"/>
        </w:rPr>
        <w:t>7. CHỈ BÁO RỦI RO VÀ NGHĨA VỤ TUÂN THỦ</w:t>
      </w:r>
    </w:p>
    <w:p w14:paraId="277ED57D">
      <w:pPr>
        <w:keepNext/>
        <w:keepLines w:val="0"/>
        <w:spacing w:before="60" w:after="40" w:line="252" w:lineRule="auto"/>
      </w:pPr>
      <w:r>
        <w:rPr>
          <w:rFonts w:ascii="Times New Roman" w:hAnsi="Times New Roman" w:eastAsia="Times New Roman"/>
          <w:b/>
          <w:sz w:val="23"/>
        </w:rPr>
        <w:t>7.1. Có xử lý dữ liệu thuộc nhóm đặc biệt/nhạy cảm không?</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3024"/>
        <w:gridCol w:w="3024"/>
        <w:gridCol w:w="3024"/>
      </w:tblGrid>
      <w:tr w14:paraId="6DFA94AD">
        <w:trPr>
          <w:cantSplit/>
          <w:jc w:val="center"/>
        </w:trPr>
        <w:tc>
          <w:tcPr>
            <w:tcW w:w="3024" w:type="dxa"/>
            <w:tcMar>
              <w:top w:w="75" w:type="dxa"/>
              <w:left w:w="100" w:type="dxa"/>
              <w:bottom w:w="75" w:type="dxa"/>
              <w:right w:w="100" w:type="dxa"/>
            </w:tcMar>
            <w:vAlign w:val="center"/>
          </w:tcPr>
          <w:p w14:paraId="7376F2FD">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Có</w:t>
            </w:r>
          </w:p>
        </w:tc>
        <w:tc>
          <w:tcPr>
            <w:tcW w:w="3024" w:type="dxa"/>
            <w:tcMar>
              <w:top w:w="75" w:type="dxa"/>
              <w:left w:w="100" w:type="dxa"/>
              <w:bottom w:w="75" w:type="dxa"/>
              <w:right w:w="100" w:type="dxa"/>
            </w:tcMar>
            <w:vAlign w:val="center"/>
          </w:tcPr>
          <w:p w14:paraId="37C10696">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Không</w:t>
            </w:r>
          </w:p>
        </w:tc>
        <w:tc>
          <w:tcPr>
            <w:tcW w:w="3024" w:type="dxa"/>
            <w:tcMar>
              <w:top w:w="75" w:type="dxa"/>
              <w:left w:w="100" w:type="dxa"/>
              <w:bottom w:w="75" w:type="dxa"/>
              <w:right w:w="100" w:type="dxa"/>
            </w:tcMar>
            <w:vAlign w:val="center"/>
          </w:tcPr>
          <w:p w14:paraId="6A29B586">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Chưa xác định</w:t>
            </w:r>
          </w:p>
        </w:tc>
      </w:tr>
      <w:tr w14:paraId="05CAF32D">
        <w:trPr>
          <w:cantSplit/>
          <w:jc w:val="center"/>
        </w:trPr>
        <w:tc>
          <w:tcPr>
            <w:tcW w:w="9072" w:type="dxa"/>
            <w:gridSpan w:val="3"/>
            <w:tcMar>
              <w:top w:w="75" w:type="dxa"/>
              <w:left w:w="100" w:type="dxa"/>
              <w:bottom w:w="75" w:type="dxa"/>
              <w:right w:w="100" w:type="dxa"/>
            </w:tcMar>
            <w:vAlign w:val="center"/>
          </w:tcPr>
          <w:p w14:paraId="7D3270F5">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5EE2A16B">
      <w:pPr>
        <w:keepNext/>
        <w:keepLines w:val="0"/>
        <w:spacing w:before="60" w:after="40" w:line="252" w:lineRule="auto"/>
      </w:pPr>
      <w:r>
        <w:rPr>
          <w:rFonts w:ascii="Times New Roman" w:hAnsi="Times New Roman" w:eastAsia="Times New Roman"/>
          <w:b/>
          <w:sz w:val="23"/>
        </w:rPr>
        <w:t>7.2. Có xử lý hoặc suy luận dữ liệu sinh trắc học không?</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3024"/>
        <w:gridCol w:w="3024"/>
        <w:gridCol w:w="3024"/>
      </w:tblGrid>
      <w:tr w14:paraId="05C34AC2">
        <w:trPr>
          <w:cantSplit/>
          <w:jc w:val="center"/>
        </w:trPr>
        <w:tc>
          <w:tcPr>
            <w:tcW w:w="3024" w:type="dxa"/>
            <w:tcMar>
              <w:top w:w="75" w:type="dxa"/>
              <w:left w:w="100" w:type="dxa"/>
              <w:bottom w:w="75" w:type="dxa"/>
              <w:right w:w="100" w:type="dxa"/>
            </w:tcMar>
            <w:vAlign w:val="center"/>
          </w:tcPr>
          <w:p w14:paraId="1841BD65">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Có</w:t>
            </w:r>
          </w:p>
        </w:tc>
        <w:tc>
          <w:tcPr>
            <w:tcW w:w="3024" w:type="dxa"/>
            <w:tcMar>
              <w:top w:w="75" w:type="dxa"/>
              <w:left w:w="100" w:type="dxa"/>
              <w:bottom w:w="75" w:type="dxa"/>
              <w:right w:w="100" w:type="dxa"/>
            </w:tcMar>
            <w:vAlign w:val="center"/>
          </w:tcPr>
          <w:p w14:paraId="0E281419">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Không</w:t>
            </w:r>
          </w:p>
        </w:tc>
        <w:tc>
          <w:tcPr>
            <w:tcW w:w="3024" w:type="dxa"/>
            <w:tcMar>
              <w:top w:w="75" w:type="dxa"/>
              <w:left w:w="100" w:type="dxa"/>
              <w:bottom w:w="75" w:type="dxa"/>
              <w:right w:w="100" w:type="dxa"/>
            </w:tcMar>
            <w:vAlign w:val="center"/>
          </w:tcPr>
          <w:p w14:paraId="2E757948">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Chưa xác định</w:t>
            </w:r>
          </w:p>
        </w:tc>
      </w:tr>
      <w:tr w14:paraId="4C889BA7">
        <w:trPr>
          <w:cantSplit/>
          <w:jc w:val="center"/>
        </w:trPr>
        <w:tc>
          <w:tcPr>
            <w:tcW w:w="9072" w:type="dxa"/>
            <w:gridSpan w:val="3"/>
            <w:tcMar>
              <w:top w:w="75" w:type="dxa"/>
              <w:left w:w="100" w:type="dxa"/>
              <w:bottom w:w="75" w:type="dxa"/>
              <w:right w:w="100" w:type="dxa"/>
            </w:tcMar>
            <w:vAlign w:val="center"/>
          </w:tcPr>
          <w:p w14:paraId="3C18A8CC">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75E98869">
      <w:r>
        <w:br w:type="page"/>
      </w:r>
    </w:p>
    <w:p w14:paraId="51009D1E">
      <w:pPr>
        <w:keepNext/>
        <w:keepLines w:val="0"/>
        <w:spacing w:before="60" w:after="40" w:line="252" w:lineRule="auto"/>
      </w:pPr>
      <w:r>
        <w:rPr>
          <w:rFonts w:ascii="Times New Roman" w:hAnsi="Times New Roman" w:eastAsia="Times New Roman"/>
          <w:b/>
          <w:sz w:val="23"/>
        </w:rPr>
        <w:t>7.3. Chỉ báo tác động cao</w:t>
      </w:r>
      <w:r>
        <w:rPr>
          <w:rFonts w:ascii="Times New Roman" w:hAnsi="Times New Roman" w:eastAsia="Times New Roman"/>
          <w:i/>
          <w:sz w:val="21"/>
        </w:rPr>
        <w:t xml:space="preserve"> (Có thể chọn nhiều)</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35"/>
        <w:gridCol w:w="4535"/>
      </w:tblGrid>
      <w:tr w14:paraId="29C67923">
        <w:trPr>
          <w:cantSplit/>
          <w:jc w:val="center"/>
        </w:trPr>
        <w:tc>
          <w:tcPr>
            <w:tcW w:w="4535" w:type="dxa"/>
            <w:tcMar>
              <w:top w:w="75" w:type="dxa"/>
              <w:left w:w="100" w:type="dxa"/>
              <w:bottom w:w="75" w:type="dxa"/>
              <w:right w:w="100" w:type="dxa"/>
            </w:tcMar>
            <w:vAlign w:val="center"/>
          </w:tcPr>
          <w:p w14:paraId="0788DB5E">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Tuyển dụng/nhân sự</w:t>
            </w:r>
          </w:p>
        </w:tc>
        <w:tc>
          <w:tcPr>
            <w:tcW w:w="4535" w:type="dxa"/>
            <w:tcMar>
              <w:top w:w="75" w:type="dxa"/>
              <w:left w:w="100" w:type="dxa"/>
              <w:bottom w:w="75" w:type="dxa"/>
              <w:right w:w="100" w:type="dxa"/>
            </w:tcMar>
            <w:vAlign w:val="center"/>
          </w:tcPr>
          <w:p w14:paraId="355C0B8D">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Tín dụng/tài chính</w:t>
            </w:r>
          </w:p>
        </w:tc>
      </w:tr>
      <w:tr w14:paraId="49D8C5C3">
        <w:trPr>
          <w:cantSplit/>
          <w:jc w:val="center"/>
        </w:trPr>
        <w:tc>
          <w:tcPr>
            <w:tcW w:w="4535" w:type="dxa"/>
            <w:tcMar>
              <w:top w:w="75" w:type="dxa"/>
              <w:left w:w="100" w:type="dxa"/>
              <w:bottom w:w="75" w:type="dxa"/>
              <w:right w:w="100" w:type="dxa"/>
            </w:tcMar>
            <w:vAlign w:val="center"/>
          </w:tcPr>
          <w:p w14:paraId="3FEA29C5">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Giáo dục</w:t>
            </w:r>
          </w:p>
        </w:tc>
        <w:tc>
          <w:tcPr>
            <w:tcW w:w="4535" w:type="dxa"/>
            <w:tcMar>
              <w:top w:w="75" w:type="dxa"/>
              <w:left w:w="100" w:type="dxa"/>
              <w:bottom w:w="75" w:type="dxa"/>
              <w:right w:w="100" w:type="dxa"/>
            </w:tcMar>
            <w:vAlign w:val="center"/>
          </w:tcPr>
          <w:p w14:paraId="4DBE20CD">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Y tế/chăm sóc sức khỏe</w:t>
            </w:r>
          </w:p>
        </w:tc>
      </w:tr>
      <w:tr w14:paraId="5813E1C7">
        <w:trPr>
          <w:cantSplit/>
          <w:jc w:val="center"/>
        </w:trPr>
        <w:tc>
          <w:tcPr>
            <w:tcW w:w="9070" w:type="dxa"/>
            <w:gridSpan w:val="2"/>
            <w:tcMar>
              <w:top w:w="75" w:type="dxa"/>
              <w:left w:w="100" w:type="dxa"/>
              <w:bottom w:w="75" w:type="dxa"/>
              <w:right w:w="100" w:type="dxa"/>
            </w:tcMar>
            <w:vAlign w:val="center"/>
          </w:tcPr>
          <w:p w14:paraId="5B32D972">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6D629A4A">
      <w:pPr>
        <w:keepNext/>
        <w:keepLines w:val="0"/>
        <w:spacing w:before="60" w:after="40" w:line="252" w:lineRule="auto"/>
      </w:pPr>
      <w:r>
        <w:rPr>
          <w:rFonts w:ascii="Times New Roman" w:hAnsi="Times New Roman" w:eastAsia="Times New Roman"/>
          <w:b/>
          <w:sz w:val="23"/>
        </w:rPr>
        <w:t>7.4. Chỉ báo nghĩa vụ minh bạch</w:t>
      </w:r>
      <w:r>
        <w:rPr>
          <w:rFonts w:ascii="Times New Roman" w:hAnsi="Times New Roman" w:eastAsia="Times New Roman"/>
          <w:i/>
          <w:sz w:val="21"/>
        </w:rPr>
        <w:t xml:space="preserve"> (Có thể chọn nhiều)</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35"/>
        <w:gridCol w:w="4535"/>
      </w:tblGrid>
      <w:tr w14:paraId="16E5F32D">
        <w:trPr>
          <w:cantSplit/>
          <w:jc w:val="center"/>
        </w:trPr>
        <w:tc>
          <w:tcPr>
            <w:tcW w:w="4535" w:type="dxa"/>
            <w:tcMar>
              <w:top w:w="75" w:type="dxa"/>
              <w:left w:w="100" w:type="dxa"/>
              <w:bottom w:w="75" w:type="dxa"/>
              <w:right w:w="100" w:type="dxa"/>
            </w:tcMar>
            <w:vAlign w:val="center"/>
          </w:tcPr>
          <w:p w14:paraId="4A1522DE">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Tương tác trực tiếp với cá nhân</w:t>
            </w:r>
          </w:p>
        </w:tc>
        <w:tc>
          <w:tcPr>
            <w:tcW w:w="4535" w:type="dxa"/>
            <w:tcMar>
              <w:top w:w="75" w:type="dxa"/>
              <w:left w:w="100" w:type="dxa"/>
              <w:bottom w:w="75" w:type="dxa"/>
              <w:right w:w="100" w:type="dxa"/>
            </w:tcMar>
            <w:vAlign w:val="center"/>
          </w:tcPr>
          <w:p w14:paraId="694A75DA">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Tạo hoặc biến đổi nội dung bằng AI</w:t>
            </w:r>
          </w:p>
        </w:tc>
      </w:tr>
      <w:tr w14:paraId="53E30525">
        <w:trPr>
          <w:cantSplit/>
          <w:jc w:val="center"/>
        </w:trPr>
        <w:tc>
          <w:tcPr>
            <w:tcW w:w="9070" w:type="dxa"/>
            <w:gridSpan w:val="2"/>
            <w:tcMar>
              <w:top w:w="75" w:type="dxa"/>
              <w:left w:w="100" w:type="dxa"/>
              <w:bottom w:w="75" w:type="dxa"/>
              <w:right w:w="100" w:type="dxa"/>
            </w:tcMar>
            <w:vAlign w:val="center"/>
          </w:tcPr>
          <w:p w14:paraId="4FAE2654">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42CAF02D">
      <w:pPr>
        <w:keepNext/>
        <w:keepLines w:val="0"/>
        <w:spacing w:before="60" w:after="40" w:line="252" w:lineRule="auto"/>
      </w:pPr>
      <w:r>
        <w:rPr>
          <w:rFonts w:ascii="Times New Roman" w:hAnsi="Times New Roman" w:eastAsia="Times New Roman"/>
          <w:b/>
          <w:sz w:val="23"/>
        </w:rPr>
        <w:t>7.5. Dấu hiệu rủi ro bị cấm hoặc cần kiểm soát đặc biệt</w:t>
      </w:r>
      <w:r>
        <w:rPr>
          <w:rFonts w:ascii="Times New Roman" w:hAnsi="Times New Roman" w:eastAsia="Times New Roman"/>
          <w:i/>
          <w:sz w:val="21"/>
        </w:rPr>
        <w:t xml:space="preserve"> (Có thể chọn nhiều)</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35"/>
        <w:gridCol w:w="4535"/>
      </w:tblGrid>
      <w:tr w14:paraId="2C7030D7">
        <w:trPr>
          <w:cantSplit/>
          <w:jc w:val="center"/>
        </w:trPr>
        <w:tc>
          <w:tcPr>
            <w:tcW w:w="4535" w:type="dxa"/>
            <w:tcMar>
              <w:top w:w="75" w:type="dxa"/>
              <w:left w:w="100" w:type="dxa"/>
              <w:bottom w:w="75" w:type="dxa"/>
              <w:right w:w="100" w:type="dxa"/>
            </w:tcMar>
            <w:vAlign w:val="center"/>
          </w:tcPr>
          <w:p w14:paraId="4A919A09">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Theo dõi/giám sát xâm nhập</w:t>
            </w:r>
          </w:p>
        </w:tc>
        <w:tc>
          <w:tcPr>
            <w:tcW w:w="4535" w:type="dxa"/>
            <w:tcMar>
              <w:top w:w="75" w:type="dxa"/>
              <w:left w:w="100" w:type="dxa"/>
              <w:bottom w:w="75" w:type="dxa"/>
              <w:right w:w="100" w:type="dxa"/>
            </w:tcMar>
            <w:vAlign w:val="center"/>
          </w:tcPr>
          <w:p w14:paraId="501D75FA">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Thao túng hành vi</w:t>
            </w:r>
          </w:p>
        </w:tc>
      </w:tr>
      <w:tr w14:paraId="1396B611">
        <w:trPr>
          <w:cantSplit/>
          <w:jc w:val="center"/>
        </w:trPr>
        <w:tc>
          <w:tcPr>
            <w:tcW w:w="4535" w:type="dxa"/>
            <w:tcMar>
              <w:top w:w="75" w:type="dxa"/>
              <w:left w:w="100" w:type="dxa"/>
              <w:bottom w:w="75" w:type="dxa"/>
              <w:right w:w="100" w:type="dxa"/>
            </w:tcMar>
            <w:vAlign w:val="center"/>
          </w:tcPr>
          <w:p w14:paraId="73874C45">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Chấm điểm xã hội</w:t>
            </w:r>
          </w:p>
        </w:tc>
        <w:tc>
          <w:tcPr>
            <w:tcW w:w="4535" w:type="dxa"/>
            <w:tcMar>
              <w:top w:w="75" w:type="dxa"/>
              <w:left w:w="100" w:type="dxa"/>
              <w:bottom w:w="75" w:type="dxa"/>
              <w:right w:w="100" w:type="dxa"/>
            </w:tcMar>
            <w:vAlign w:val="center"/>
          </w:tcPr>
          <w:p w14:paraId="6F73F9EB">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Suy luận thuộc tính nhạy cảm</w:t>
            </w:r>
          </w:p>
        </w:tc>
      </w:tr>
      <w:tr w14:paraId="53D45817">
        <w:trPr>
          <w:cantSplit/>
          <w:jc w:val="center"/>
        </w:trPr>
        <w:tc>
          <w:tcPr>
            <w:tcW w:w="9070" w:type="dxa"/>
            <w:gridSpan w:val="2"/>
            <w:tcMar>
              <w:top w:w="75" w:type="dxa"/>
              <w:left w:w="100" w:type="dxa"/>
              <w:bottom w:w="75" w:type="dxa"/>
              <w:right w:w="100" w:type="dxa"/>
            </w:tcMar>
            <w:vAlign w:val="center"/>
          </w:tcPr>
          <w:p w14:paraId="0F1E2E44">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bl>
    <w:p w14:paraId="06DB89AB">
      <w:pPr>
        <w:keepNext w:val="0"/>
        <w:keepLines w:val="0"/>
        <w:spacing w:before="40" w:after="60" w:line="252" w:lineRule="auto"/>
      </w:pPr>
      <w:r>
        <w:rPr>
          <w:rFonts w:ascii="Times New Roman" w:hAnsi="Times New Roman" w:eastAsia="Times New Roman"/>
          <w:b/>
          <w:sz w:val="21"/>
        </w:rPr>
        <w:t xml:space="preserve">Ghi chú: </w:t>
      </w:r>
      <w:r>
        <w:rPr>
          <w:rFonts w:ascii="Times New Roman" w:hAnsi="Times New Roman" w:eastAsia="Times New Roman"/>
          <w:i/>
          <w:sz w:val="21"/>
        </w:rPr>
        <w:t>Việc không chọn một chỉ báo không được hiểu là đã loại trừ rủi ro. Cần kiểm tra bằng chứng kỹ thuật, cấu hình, dữ liệu thực tế và điều khoản nhà cung cấp.</w:t>
      </w:r>
    </w:p>
    <w:p w14:paraId="379F00FF">
      <w:pPr>
        <w:pStyle w:val="164"/>
        <w:keepNext/>
        <w:pBdr>
          <w:bottom w:val="single" w:color="000000" w:sz="8" w:space="1"/>
        </w:pBdr>
      </w:pPr>
      <w:r>
        <w:rPr>
          <w:rFonts w:ascii="Times New Roman" w:hAnsi="Times New Roman" w:eastAsia="Times New Roman"/>
          <w:b/>
          <w:sz w:val="25"/>
        </w:rPr>
        <w:t>8. TÌNH TRẠNG HỒ SƠ VÀ HÀNH ĐỘNG TIẾP THEO</w:t>
      </w:r>
    </w:p>
    <w:p w14:paraId="50868E74">
      <w:pPr>
        <w:keepNext/>
        <w:keepLines w:val="0"/>
        <w:spacing w:before="60" w:after="40" w:line="252" w:lineRule="auto"/>
      </w:pPr>
      <w:r>
        <w:rPr>
          <w:rFonts w:ascii="Times New Roman" w:hAnsi="Times New Roman" w:eastAsia="Times New Roman"/>
          <w:b/>
          <w:sz w:val="23"/>
        </w:rPr>
        <w:t>8.1. Tình trạng thông tin tại thời điểm xuất tài liệu</w:t>
      </w:r>
      <w:r>
        <w:rPr>
          <w:rFonts w:ascii="Times New Roman" w:hAnsi="Times New Roman" w:eastAsia="Times New Roman"/>
          <w:i/>
          <w:sz w:val="21"/>
        </w:rPr>
        <w:t xml:space="preserve"> (Có thể chọn nhiều)</w:t>
      </w:r>
    </w:p>
    <w:tbl>
      <w:tblPr>
        <w:tblStyle w:val="1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0"/>
        <w:gridCol w:w="4535"/>
        <w:gridCol w:w="4526"/>
        <w:gridCol w:w="9"/>
      </w:tblGrid>
      <w:tr w14:paraId="6CD6C261">
        <w:trPr>
          <w:gridBefore w:val="1"/>
          <w:cantSplit/>
          <w:jc w:val="center"/>
        </w:trPr>
        <w:tc>
          <w:tcPr>
            <w:tcW w:w="4535" w:type="dxa"/>
            <w:tcMar>
              <w:top w:w="75" w:type="dxa"/>
              <w:left w:w="100" w:type="dxa"/>
              <w:bottom w:w="75" w:type="dxa"/>
              <w:right w:w="100" w:type="dxa"/>
            </w:tcMar>
            <w:vAlign w:val="center"/>
          </w:tcPr>
          <w:p w14:paraId="3CF4892D">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Đã khai báo đầy đủ theo Wizard</w:t>
            </w:r>
          </w:p>
        </w:tc>
        <w:tc>
          <w:tcPr>
            <w:tcW w:w="4535" w:type="dxa"/>
            <w:gridSpan w:val="2"/>
            <w:tcMar>
              <w:top w:w="75" w:type="dxa"/>
              <w:left w:w="100" w:type="dxa"/>
              <w:bottom w:w="75" w:type="dxa"/>
              <w:right w:w="100" w:type="dxa"/>
            </w:tcMar>
            <w:vAlign w:val="center"/>
          </w:tcPr>
          <w:p w14:paraId="0D2710DF">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Còn nội dung chưa xác định</w:t>
            </w:r>
          </w:p>
        </w:tc>
      </w:tr>
      <w:tr w14:paraId="37103161">
        <w:trPr>
          <w:gridBefore w:val="1"/>
          <w:cantSplit/>
          <w:jc w:val="center"/>
        </w:trPr>
        <w:tc>
          <w:tcPr>
            <w:tcW w:w="4535" w:type="dxa"/>
            <w:tcMar>
              <w:top w:w="75" w:type="dxa"/>
              <w:left w:w="100" w:type="dxa"/>
              <w:bottom w:w="75" w:type="dxa"/>
              <w:right w:w="100" w:type="dxa"/>
            </w:tcMar>
            <w:vAlign w:val="center"/>
          </w:tcPr>
          <w:p w14:paraId="332B59BE">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Cần bổ sung bằng chứng kỹ thuật</w:t>
            </w:r>
          </w:p>
        </w:tc>
        <w:tc>
          <w:tcPr>
            <w:tcW w:w="4535" w:type="dxa"/>
            <w:gridSpan w:val="2"/>
            <w:tcMar>
              <w:top w:w="75" w:type="dxa"/>
              <w:left w:w="100" w:type="dxa"/>
              <w:bottom w:w="75" w:type="dxa"/>
              <w:right w:w="100" w:type="dxa"/>
            </w:tcMar>
            <w:vAlign w:val="center"/>
          </w:tcPr>
          <w:p w14:paraId="0B0F1D1F">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Cần bộ phận pháp chế/tuân thủ rà soát</w:t>
            </w:r>
          </w:p>
        </w:tc>
      </w:tr>
      <w:tr w14:paraId="34ABB2B3">
        <w:trPr>
          <w:gridBefore w:val="1"/>
          <w:cantSplit/>
          <w:jc w:val="center"/>
        </w:trPr>
        <w:tc>
          <w:tcPr>
            <w:tcW w:w="9070" w:type="dxa"/>
            <w:gridSpan w:val="3"/>
            <w:tcMar>
              <w:top w:w="75" w:type="dxa"/>
              <w:left w:w="100" w:type="dxa"/>
              <w:bottom w:w="75" w:type="dxa"/>
              <w:right w:w="100" w:type="dxa"/>
            </w:tcMar>
            <w:vAlign w:val="center"/>
          </w:tcPr>
          <w:p w14:paraId="082BC4B7">
            <w:pPr>
              <w:keepNext w:val="0"/>
              <w:keepLines w:val="0"/>
              <w:spacing w:before="0" w:after="0" w:line="240" w:lineRule="auto"/>
            </w:pPr>
            <w:r>
              <w:rPr>
                <w:rFonts w:ascii="DejaVu Sans" w:hAnsi="DejaVu Sans" w:eastAsia="DejaVu Sans"/>
                <w:sz w:val="21"/>
              </w:rPr>
              <w:t>☐</w:t>
            </w:r>
            <w:r>
              <w:rPr>
                <w:rFonts w:ascii="Times New Roman" w:hAnsi="Times New Roman" w:eastAsia="Times New Roman"/>
                <w:sz w:val="21"/>
              </w:rPr>
              <w:t xml:space="preserve"> Khác: ........................................................................................................</w:t>
            </w:r>
          </w:p>
        </w:tc>
      </w:tr>
      <w:tr w14:paraId="63333AB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PrEx>
        <w:trPr>
          <w:gridAfter w:val="1"/>
          <w:cantSplit/>
          <w:jc w:val="center"/>
        </w:trPr>
        <w:tc>
          <w:tcPr>
            <w:tcW w:w="9071" w:type="dxa"/>
            <w:gridSpan w:val="3"/>
            <w:tcMar>
              <w:top w:w="90" w:type="dxa"/>
              <w:left w:w="110" w:type="dxa"/>
              <w:bottom w:w="90" w:type="dxa"/>
              <w:right w:w="110" w:type="dxa"/>
            </w:tcMar>
          </w:tcPr>
          <w:p w14:paraId="71D5D525">
            <w:pPr>
              <w:keepNext w:val="0"/>
              <w:keepLines w:val="0"/>
              <w:spacing w:before="0" w:after="0" w:line="259" w:lineRule="auto"/>
            </w:pPr>
            <w:r>
              <w:rPr>
                <w:rFonts w:ascii="Times New Roman" w:hAnsi="Times New Roman" w:eastAsia="Times New Roman"/>
                <w:b/>
                <w:sz w:val="22"/>
              </w:rPr>
              <w:t xml:space="preserve">Danh sách nội dung cần xác minh: </w:t>
            </w:r>
            <w:r>
              <w:rPr>
                <w:rFonts w:ascii="Times New Roman" w:hAnsi="Times New Roman" w:eastAsia="Times New Roman"/>
                <w:sz w:val="22"/>
              </w:rPr>
              <w:t>(1) Điều khoản xử lý dữ liệu của nhà cung cấp; (2) phiên bản mô hình và cấu hình lưu trữ; (3) tiêu chí xếp hạng; (4) nhật ký can thiệp của người dùng; (5) cơ chế tiếp nhận khiếu nại của ứng viên.</w:t>
            </w:r>
          </w:p>
        </w:tc>
      </w:tr>
      <w:tr w14:paraId="7BC2345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PrEx>
        <w:trPr>
          <w:gridAfter w:val="1"/>
          <w:cantSplit/>
          <w:jc w:val="center"/>
        </w:trPr>
        <w:tc>
          <w:tcPr>
            <w:tcW w:w="9071" w:type="dxa"/>
            <w:gridSpan w:val="3"/>
            <w:tcMar>
              <w:top w:w="90" w:type="dxa"/>
              <w:left w:w="110" w:type="dxa"/>
              <w:bottom w:w="90" w:type="dxa"/>
              <w:right w:w="110" w:type="dxa"/>
            </w:tcMar>
          </w:tcPr>
          <w:p w14:paraId="40952D4F">
            <w:pPr>
              <w:keepNext w:val="0"/>
              <w:keepLines w:val="0"/>
              <w:spacing w:before="0" w:after="0" w:line="259" w:lineRule="auto"/>
            </w:pPr>
            <w:r>
              <w:rPr>
                <w:rFonts w:ascii="Times New Roman" w:hAnsi="Times New Roman" w:eastAsia="Times New Roman"/>
                <w:b/>
                <w:sz w:val="22"/>
              </w:rPr>
              <w:t xml:space="preserve">Hành động đề xuất: </w:t>
            </w:r>
            <w:r>
              <w:rPr>
                <w:rFonts w:ascii="Times New Roman" w:hAnsi="Times New Roman" w:eastAsia="Times New Roman"/>
                <w:sz w:val="22"/>
              </w:rPr>
              <w:t>Kết nối kho mã/nguồn bằng chứng kỹ thuật; thực hiện rà soát bảo vệ dữ liệu; đánh giá thiên lệch và khả năng giải trình; hoàn thiện hồ sơ phê duyệt trước khi vận hành chính thức.</w:t>
            </w:r>
          </w:p>
        </w:tc>
      </w:tr>
    </w:tbl>
    <w:p w14:paraId="63BB2E78">
      <w:pPr>
        <w:pStyle w:val="164"/>
        <w:keepNext/>
        <w:pBdr>
          <w:bottom w:val="single" w:color="000000" w:sz="8" w:space="1"/>
        </w:pBdr>
      </w:pPr>
      <w:r>
        <w:rPr>
          <w:rFonts w:ascii="Times New Roman" w:hAnsi="Times New Roman" w:eastAsia="Times New Roman"/>
          <w:b/>
          <w:sz w:val="25"/>
        </w:rPr>
        <w:t>9. XÁC NHẬN VÀ PHÊ DUYỆT</w:t>
      </w:r>
    </w:p>
    <w:p w14:paraId="0EDCB97D">
      <w:pPr>
        <w:keepNext w:val="0"/>
        <w:keepLines w:val="0"/>
        <w:spacing w:before="40" w:after="80" w:line="269" w:lineRule="auto"/>
      </w:pPr>
      <w:r>
        <w:rPr>
          <w:rFonts w:ascii="Times New Roman" w:hAnsi="Times New Roman" w:eastAsia="Times New Roman"/>
          <w:sz w:val="22"/>
        </w:rPr>
        <w:t>Tôi xác nhận các thông tin trong phiếu này phản ánh đúng nội dung đã được khai báo tại thời điểm hoàn thành Wizard. Tôi hiểu rằng thông tin có thể cần được cập nhật khi phạm vi sử dụng, dữ liệu, mô hình, nhà cung cấp hoặc quy trình nghiệp vụ thay đổi.</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024"/>
        <w:gridCol w:w="3024"/>
        <w:gridCol w:w="3024"/>
      </w:tblGrid>
      <w:tr w14:paraId="075BA966">
        <w:trPr>
          <w:cantSplit/>
          <w:jc w:val="center"/>
        </w:trPr>
        <w:tc>
          <w:tcPr>
            <w:tcW w:w="3024" w:type="dxa"/>
            <w:shd w:val="clear" w:color="auto" w:fill="E7E6E6"/>
            <w:tcMar>
              <w:top w:w="90" w:type="dxa"/>
              <w:left w:w="90" w:type="dxa"/>
              <w:bottom w:w="90" w:type="dxa"/>
              <w:right w:w="90" w:type="dxa"/>
            </w:tcMar>
          </w:tcPr>
          <w:p w14:paraId="3A01B83D">
            <w:pPr>
              <w:spacing w:after="0"/>
              <w:jc w:val="center"/>
            </w:pPr>
            <w:r>
              <w:rPr>
                <w:rFonts w:ascii="Times New Roman" w:hAnsi="Times New Roman" w:eastAsia="Times New Roman"/>
                <w:b/>
                <w:sz w:val="21"/>
              </w:rPr>
              <w:t>NGƯỜI KHAI BÁO</w:t>
            </w:r>
          </w:p>
        </w:tc>
        <w:tc>
          <w:tcPr>
            <w:tcW w:w="3024" w:type="dxa"/>
            <w:shd w:val="clear" w:color="auto" w:fill="E7E6E6"/>
            <w:tcMar>
              <w:top w:w="90" w:type="dxa"/>
              <w:left w:w="90" w:type="dxa"/>
              <w:bottom w:w="90" w:type="dxa"/>
              <w:right w:w="90" w:type="dxa"/>
            </w:tcMar>
          </w:tcPr>
          <w:p w14:paraId="7D157ACC">
            <w:pPr>
              <w:spacing w:after="0"/>
              <w:jc w:val="center"/>
            </w:pPr>
            <w:r>
              <w:rPr>
                <w:rFonts w:ascii="Times New Roman" w:hAnsi="Times New Roman" w:eastAsia="Times New Roman"/>
                <w:b/>
                <w:sz w:val="21"/>
              </w:rPr>
              <w:t>PHÁP CHẾ/TUÂN THỦ RÀ SOÁT</w:t>
            </w:r>
          </w:p>
        </w:tc>
        <w:tc>
          <w:tcPr>
            <w:tcW w:w="3024" w:type="dxa"/>
            <w:shd w:val="clear" w:color="auto" w:fill="E7E6E6"/>
            <w:tcMar>
              <w:top w:w="90" w:type="dxa"/>
              <w:left w:w="90" w:type="dxa"/>
              <w:bottom w:w="90" w:type="dxa"/>
              <w:right w:w="90" w:type="dxa"/>
            </w:tcMar>
          </w:tcPr>
          <w:p w14:paraId="496F5123">
            <w:pPr>
              <w:spacing w:after="0"/>
              <w:jc w:val="center"/>
            </w:pPr>
            <w:r>
              <w:rPr>
                <w:rFonts w:ascii="Times New Roman" w:hAnsi="Times New Roman" w:eastAsia="Times New Roman"/>
                <w:b/>
                <w:sz w:val="21"/>
              </w:rPr>
              <w:t>ĐẠI DIỆN PHÊ DUYỆT</w:t>
            </w:r>
          </w:p>
        </w:tc>
      </w:tr>
      <w:tr w14:paraId="1CDFBB16">
        <w:trPr>
          <w:cantSplit/>
          <w:jc w:val="center"/>
        </w:trPr>
        <w:tc>
          <w:tcPr>
            <w:tcW w:w="3024" w:type="dxa"/>
            <w:tcMar>
              <w:top w:w="90" w:type="dxa"/>
              <w:left w:w="100" w:type="dxa"/>
              <w:bottom w:w="90" w:type="dxa"/>
              <w:right w:w="100" w:type="dxa"/>
            </w:tcMar>
            <w:vAlign w:val="top"/>
          </w:tcPr>
          <w:p w14:paraId="09A1EF44">
            <w:pPr>
              <w:keepNext w:val="0"/>
              <w:keepLines w:val="0"/>
              <w:spacing w:before="0" w:after="0" w:line="276" w:lineRule="auto"/>
              <w:jc w:val="left"/>
            </w:pPr>
            <w:r>
              <w:rPr>
                <w:rFonts w:ascii="Times New Roman" w:hAnsi="Times New Roman" w:eastAsia="Times New Roman"/>
                <w:i w:val="0"/>
                <w:sz w:val="21"/>
              </w:rPr>
              <w:t>Họ và tên: [....................]</w:t>
            </w:r>
          </w:p>
        </w:tc>
        <w:tc>
          <w:tcPr>
            <w:tcW w:w="3024" w:type="dxa"/>
            <w:tcMar>
              <w:top w:w="90" w:type="dxa"/>
              <w:left w:w="100" w:type="dxa"/>
              <w:bottom w:w="90" w:type="dxa"/>
              <w:right w:w="100" w:type="dxa"/>
            </w:tcMar>
            <w:vAlign w:val="top"/>
          </w:tcPr>
          <w:p w14:paraId="5A6AFE4A">
            <w:pPr>
              <w:keepNext w:val="0"/>
              <w:keepLines w:val="0"/>
              <w:spacing w:before="0" w:after="0" w:line="276" w:lineRule="auto"/>
              <w:jc w:val="left"/>
            </w:pPr>
            <w:r>
              <w:rPr>
                <w:rFonts w:ascii="Times New Roman" w:hAnsi="Times New Roman" w:eastAsia="Times New Roman"/>
                <w:i w:val="0"/>
                <w:sz w:val="21"/>
              </w:rPr>
              <w:t>Họ và tên: [....................]</w:t>
            </w:r>
          </w:p>
        </w:tc>
        <w:tc>
          <w:tcPr>
            <w:tcW w:w="3024" w:type="dxa"/>
            <w:tcMar>
              <w:top w:w="90" w:type="dxa"/>
              <w:left w:w="100" w:type="dxa"/>
              <w:bottom w:w="90" w:type="dxa"/>
              <w:right w:w="100" w:type="dxa"/>
            </w:tcMar>
            <w:vAlign w:val="top"/>
          </w:tcPr>
          <w:p w14:paraId="19E714E1">
            <w:pPr>
              <w:keepNext w:val="0"/>
              <w:keepLines w:val="0"/>
              <w:spacing w:before="0" w:after="0" w:line="276" w:lineRule="auto"/>
              <w:jc w:val="left"/>
            </w:pPr>
            <w:r>
              <w:rPr>
                <w:rFonts w:ascii="Times New Roman" w:hAnsi="Times New Roman" w:eastAsia="Times New Roman"/>
                <w:i w:val="0"/>
                <w:sz w:val="21"/>
              </w:rPr>
              <w:t>Họ và tên: [....................]</w:t>
            </w:r>
          </w:p>
        </w:tc>
      </w:tr>
      <w:tr w14:paraId="0573C073">
        <w:trPr>
          <w:cantSplit/>
          <w:jc w:val="center"/>
        </w:trPr>
        <w:tc>
          <w:tcPr>
            <w:tcW w:w="3024" w:type="dxa"/>
            <w:tcMar>
              <w:top w:w="90" w:type="dxa"/>
              <w:left w:w="100" w:type="dxa"/>
              <w:bottom w:w="90" w:type="dxa"/>
              <w:right w:w="100" w:type="dxa"/>
            </w:tcMar>
            <w:vAlign w:val="top"/>
          </w:tcPr>
          <w:p w14:paraId="1487EE5A">
            <w:pPr>
              <w:keepNext w:val="0"/>
              <w:keepLines w:val="0"/>
              <w:spacing w:before="0" w:after="0" w:line="276" w:lineRule="auto"/>
              <w:jc w:val="left"/>
            </w:pPr>
            <w:r>
              <w:rPr>
                <w:rFonts w:ascii="Times New Roman" w:hAnsi="Times New Roman" w:eastAsia="Times New Roman"/>
                <w:i w:val="0"/>
                <w:sz w:val="21"/>
              </w:rPr>
              <w:t>Chức vụ: [.......................]</w:t>
            </w:r>
          </w:p>
        </w:tc>
        <w:tc>
          <w:tcPr>
            <w:tcW w:w="3024" w:type="dxa"/>
            <w:tcMar>
              <w:top w:w="90" w:type="dxa"/>
              <w:left w:w="100" w:type="dxa"/>
              <w:bottom w:w="90" w:type="dxa"/>
              <w:right w:w="100" w:type="dxa"/>
            </w:tcMar>
            <w:vAlign w:val="top"/>
          </w:tcPr>
          <w:p w14:paraId="7F33B5CF">
            <w:pPr>
              <w:keepNext w:val="0"/>
              <w:keepLines w:val="0"/>
              <w:spacing w:before="0" w:after="0" w:line="276" w:lineRule="auto"/>
              <w:jc w:val="left"/>
            </w:pPr>
            <w:r>
              <w:rPr>
                <w:rFonts w:ascii="Times New Roman" w:hAnsi="Times New Roman" w:eastAsia="Times New Roman"/>
                <w:i w:val="0"/>
                <w:sz w:val="21"/>
              </w:rPr>
              <w:t>Chức vụ: [.......................]</w:t>
            </w:r>
          </w:p>
        </w:tc>
        <w:tc>
          <w:tcPr>
            <w:tcW w:w="3024" w:type="dxa"/>
            <w:tcMar>
              <w:top w:w="90" w:type="dxa"/>
              <w:left w:w="100" w:type="dxa"/>
              <w:bottom w:w="90" w:type="dxa"/>
              <w:right w:w="100" w:type="dxa"/>
            </w:tcMar>
            <w:vAlign w:val="top"/>
          </w:tcPr>
          <w:p w14:paraId="388FB329">
            <w:pPr>
              <w:keepNext w:val="0"/>
              <w:keepLines w:val="0"/>
              <w:spacing w:before="0" w:after="0" w:line="276" w:lineRule="auto"/>
              <w:jc w:val="left"/>
            </w:pPr>
            <w:r>
              <w:rPr>
                <w:rFonts w:ascii="Times New Roman" w:hAnsi="Times New Roman" w:eastAsia="Times New Roman"/>
                <w:i w:val="0"/>
                <w:sz w:val="21"/>
              </w:rPr>
              <w:t>Chức vụ: [.......................]</w:t>
            </w:r>
          </w:p>
        </w:tc>
      </w:tr>
      <w:tr w14:paraId="3B5CAE89">
        <w:trPr>
          <w:cantSplit/>
          <w:jc w:val="center"/>
        </w:trPr>
        <w:tc>
          <w:tcPr>
            <w:tcW w:w="3024" w:type="dxa"/>
            <w:tcMar>
              <w:top w:w="90" w:type="dxa"/>
              <w:left w:w="100" w:type="dxa"/>
              <w:bottom w:w="650" w:type="dxa"/>
              <w:right w:w="100" w:type="dxa"/>
            </w:tcMar>
            <w:vAlign w:val="top"/>
          </w:tcPr>
          <w:p w14:paraId="40A29F14">
            <w:pPr>
              <w:keepNext w:val="0"/>
              <w:keepLines w:val="0"/>
              <w:spacing w:before="0" w:after="0" w:line="276" w:lineRule="auto"/>
              <w:jc w:val="center"/>
            </w:pPr>
            <w:r>
              <w:rPr>
                <w:rFonts w:ascii="Times New Roman" w:hAnsi="Times New Roman" w:eastAsia="Times New Roman"/>
                <w:i/>
                <w:sz w:val="21"/>
              </w:rPr>
              <w:t>Ngày: ....../....../........</w:t>
            </w:r>
            <w:r>
              <w:rPr>
                <w:rFonts w:ascii="Times New Roman" w:hAnsi="Times New Roman" w:eastAsia="Times New Roman"/>
                <w:i/>
                <w:sz w:val="21"/>
              </w:rPr>
              <w:br w:type="textWrapping"/>
            </w:r>
            <w:r>
              <w:rPr>
                <w:rFonts w:ascii="Times New Roman" w:hAnsi="Times New Roman" w:eastAsia="Times New Roman"/>
                <w:i/>
                <w:sz w:val="21"/>
              </w:rPr>
              <w:t>(Ký, ghi rõ họ tên)</w:t>
            </w:r>
          </w:p>
        </w:tc>
        <w:tc>
          <w:tcPr>
            <w:tcW w:w="3024" w:type="dxa"/>
            <w:tcMar>
              <w:top w:w="90" w:type="dxa"/>
              <w:left w:w="100" w:type="dxa"/>
              <w:bottom w:w="650" w:type="dxa"/>
              <w:right w:w="100" w:type="dxa"/>
            </w:tcMar>
            <w:vAlign w:val="top"/>
          </w:tcPr>
          <w:p w14:paraId="71AD580F">
            <w:pPr>
              <w:keepNext w:val="0"/>
              <w:keepLines w:val="0"/>
              <w:spacing w:before="0" w:after="0" w:line="276" w:lineRule="auto"/>
              <w:jc w:val="center"/>
            </w:pPr>
            <w:r>
              <w:rPr>
                <w:rFonts w:ascii="Times New Roman" w:hAnsi="Times New Roman" w:eastAsia="Times New Roman"/>
                <w:i/>
                <w:sz w:val="21"/>
              </w:rPr>
              <w:t>Ngày: ....../....../........</w:t>
            </w:r>
            <w:r>
              <w:rPr>
                <w:rFonts w:ascii="Times New Roman" w:hAnsi="Times New Roman" w:eastAsia="Times New Roman"/>
                <w:i/>
                <w:sz w:val="21"/>
              </w:rPr>
              <w:br w:type="textWrapping"/>
            </w:r>
            <w:r>
              <w:rPr>
                <w:rFonts w:ascii="Times New Roman" w:hAnsi="Times New Roman" w:eastAsia="Times New Roman"/>
                <w:i/>
                <w:sz w:val="21"/>
              </w:rPr>
              <w:t>(Ký, ghi rõ họ tên)</w:t>
            </w:r>
          </w:p>
        </w:tc>
        <w:tc>
          <w:tcPr>
            <w:tcW w:w="3024" w:type="dxa"/>
            <w:tcMar>
              <w:top w:w="90" w:type="dxa"/>
              <w:left w:w="100" w:type="dxa"/>
              <w:bottom w:w="650" w:type="dxa"/>
              <w:right w:w="100" w:type="dxa"/>
            </w:tcMar>
            <w:vAlign w:val="top"/>
          </w:tcPr>
          <w:p w14:paraId="2F9DE33B">
            <w:pPr>
              <w:keepNext w:val="0"/>
              <w:keepLines w:val="0"/>
              <w:spacing w:before="0" w:after="0" w:line="276" w:lineRule="auto"/>
              <w:jc w:val="center"/>
            </w:pPr>
            <w:r>
              <w:rPr>
                <w:rFonts w:ascii="Times New Roman" w:hAnsi="Times New Roman" w:eastAsia="Times New Roman"/>
                <w:i/>
                <w:sz w:val="21"/>
              </w:rPr>
              <w:t>Ngày: ....../....../........</w:t>
            </w:r>
            <w:r>
              <w:rPr>
                <w:rFonts w:ascii="Times New Roman" w:hAnsi="Times New Roman" w:eastAsia="Times New Roman"/>
                <w:i/>
                <w:sz w:val="21"/>
              </w:rPr>
              <w:br w:type="textWrapping"/>
            </w:r>
            <w:r>
              <w:rPr>
                <w:rFonts w:ascii="Times New Roman" w:hAnsi="Times New Roman" w:eastAsia="Times New Roman"/>
                <w:i/>
                <w:sz w:val="21"/>
              </w:rPr>
              <w:t>(Ký, ghi rõ họ tên, đóng dấu nếu có)</w:t>
            </w:r>
          </w:p>
        </w:tc>
      </w:tr>
    </w:tbl>
    <w:p w14:paraId="6B6AB9FB">
      <w:pPr>
        <w:keepNext w:val="0"/>
        <w:keepLines w:val="0"/>
        <w:spacing w:before="140" w:after="0" w:line="240" w:lineRule="auto"/>
        <w:jc w:val="center"/>
      </w:pPr>
      <w:r>
        <w:rPr>
          <w:rFonts w:ascii="Times New Roman" w:hAnsi="Times New Roman" w:eastAsia="Times New Roman"/>
          <w:b/>
          <w:sz w:val="21"/>
        </w:rPr>
        <w:t>--- HẾT ---</w:t>
      </w:r>
    </w:p>
    <w:sectPr>
      <w:headerReference r:id="rId5" w:type="default"/>
      <w:footerReference r:id="rId6" w:type="default"/>
      <w:pgSz w:w="11906" w:h="16838"/>
      <w:pgMar w:top="992" w:right="1134" w:bottom="964" w:left="1701"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DejaVu San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BF359">
    <w:pPr>
      <w:pStyle w:val="18"/>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3"/>
      <w:gridCol w:w="3024"/>
      <w:gridCol w:w="3024"/>
    </w:tblGrid>
    <w:tr w14:paraId="659F032E">
      <w:trPr>
        <w:jc w:val="center"/>
      </w:trPr>
      <w:tc>
        <w:tcPr>
          <w:tcW w:w="3024" w:type="dxa"/>
          <w:tcMar>
            <w:top w:w="0" w:type="dxa"/>
            <w:left w:w="0" w:type="dxa"/>
            <w:bottom w:w="0" w:type="dxa"/>
            <w:right w:w="0" w:type="dxa"/>
          </w:tcMar>
        </w:tcPr>
        <w:p w14:paraId="5F8C92C4">
          <w:pPr>
            <w:spacing w:after="0"/>
            <w:jc w:val="left"/>
          </w:pPr>
          <w:r>
            <w:rPr>
              <w:rFonts w:ascii="Times New Roman" w:hAnsi="Times New Roman" w:eastAsia="Times New Roman"/>
              <w:sz w:val="17"/>
            </w:rPr>
            <w:t>Mã biểu mẫu: LCSP-WIZ-01</w:t>
          </w:r>
        </w:p>
      </w:tc>
      <w:tc>
        <w:tcPr>
          <w:tcW w:w="3024" w:type="dxa"/>
          <w:tcMar>
            <w:top w:w="0" w:type="dxa"/>
            <w:left w:w="0" w:type="dxa"/>
            <w:bottom w:w="0" w:type="dxa"/>
            <w:right w:w="0" w:type="dxa"/>
          </w:tcMar>
        </w:tcPr>
        <w:p w14:paraId="71B6EAE2">
          <w:pPr>
            <w:spacing w:after="0"/>
            <w:jc w:val="center"/>
          </w:pPr>
          <w:r>
            <w:rPr>
              <w:rFonts w:ascii="Times New Roman" w:hAnsi="Times New Roman" w:eastAsia="Times New Roman"/>
              <w:sz w:val="17"/>
            </w:rPr>
            <w:t>Phiên bản: 1.0</w:t>
          </w:r>
        </w:p>
      </w:tc>
      <w:tc>
        <w:tcPr>
          <w:tcW w:w="3024" w:type="dxa"/>
          <w:tcMar>
            <w:top w:w="0" w:type="dxa"/>
            <w:left w:w="0" w:type="dxa"/>
            <w:bottom w:w="0" w:type="dxa"/>
            <w:right w:w="0" w:type="dxa"/>
          </w:tcMar>
        </w:tcPr>
        <w:p w14:paraId="0DE7B995">
          <w:pPr>
            <w:spacing w:after="0"/>
            <w:jc w:val="right"/>
          </w:pPr>
          <w:r>
            <w:rPr>
              <w:rFonts w:ascii="Times New Roman" w:hAnsi="Times New Roman" w:eastAsia="Times New Roman"/>
              <w:sz w:val="17"/>
            </w:rPr>
            <w:t>Mức độ: Nội bộ</w:t>
          </w:r>
        </w:p>
      </w:tc>
    </w:tr>
  </w:tbl>
  <w:p w14:paraId="177F4EA2">
    <w:pPr>
      <w:jc w:val="center"/>
    </w:pPr>
    <w:r>
      <w:rPr>
        <w:rFonts w:ascii="Times New Roman" w:hAnsi="Times New Roman" w:eastAsia="Times New Roman"/>
        <w:sz w:val="18"/>
      </w:rPr>
      <w:t xml:space="preserve">Trang </w:t>
    </w:r>
    <w:r>
      <w:rPr>
        <w:rFonts w:ascii="Times New Roman" w:hAnsi="Times New Roman" w:eastAsia="Times New Roman"/>
        <w:sz w:val="18"/>
      </w:rPr>
      <w:fldChar w:fldCharType="begin"/>
    </w:r>
    <w:r>
      <w:rPr>
        <w:rFonts w:ascii="Times New Roman" w:hAnsi="Times New Roman" w:eastAsia="Times New Roman"/>
        <w:sz w:val="18"/>
      </w:rPr>
      <w:instrText xml:space="preserve"> PAGE </w:instrText>
    </w:r>
    <w:r>
      <w:rPr>
        <w:rFonts w:ascii="Times New Roman" w:hAnsi="Times New Roman" w:eastAsia="Times New Roman"/>
        <w:sz w:val="18"/>
      </w:rPr>
      <w:fldChar w:fldCharType="end"/>
    </w:r>
    <w:r>
      <w:rPr>
        <w:rFonts w:ascii="Times New Roman" w:hAnsi="Times New Roman" w:eastAsia="Times New Roman"/>
        <w:sz w:val="18"/>
      </w:rPr>
      <w:t xml:space="preserve"> / </w:t>
    </w:r>
    <w:r>
      <w:rPr>
        <w:rFonts w:ascii="Times New Roman" w:hAnsi="Times New Roman" w:eastAsia="Times New Roman"/>
        <w:sz w:val="18"/>
      </w:rPr>
      <w:fldChar w:fldCharType="begin"/>
    </w:r>
    <w:r>
      <w:rPr>
        <w:rFonts w:ascii="Times New Roman" w:hAnsi="Times New Roman" w:eastAsia="Times New Roman"/>
        <w:sz w:val="18"/>
      </w:rPr>
      <w:instrText xml:space="preserve"> NUMPAGES </w:instrText>
    </w:r>
    <w:r>
      <w:rPr>
        <w:rFonts w:ascii="Times New Roman" w:hAnsi="Times New Roman" w:eastAsia="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B2DB4">
    <w:pPr>
      <w:pStyle w:val="19"/>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4535"/>
    </w:tblGrid>
    <w:tr w14:paraId="05029432">
      <w:trPr>
        <w:jc w:val="center"/>
      </w:trPr>
      <w:tc>
        <w:tcPr>
          <w:tcW w:w="4535" w:type="dxa"/>
          <w:tcMar>
            <w:top w:w="0" w:type="dxa"/>
            <w:left w:w="0" w:type="dxa"/>
            <w:bottom w:w="0" w:type="dxa"/>
            <w:right w:w="0" w:type="dxa"/>
          </w:tcMar>
        </w:tcPr>
        <w:p w14:paraId="5806919D">
          <w:pPr>
            <w:spacing w:after="0"/>
            <w:jc w:val="center"/>
          </w:pPr>
          <w:r>
            <w:rPr>
              <w:rFonts w:ascii="Times New Roman" w:hAnsi="Times New Roman" w:eastAsia="Times New Roman"/>
              <w:b/>
              <w:sz w:val="21"/>
            </w:rPr>
            <w:t>[TÊN DOANH NGHIỆP / TỔ CHỨC]</w:t>
          </w:r>
        </w:p>
        <w:p w14:paraId="6BCB1A0E">
          <w:pPr>
            <w:keepNext w:val="0"/>
            <w:keepLines w:val="0"/>
            <w:spacing w:before="0" w:after="0" w:line="240" w:lineRule="auto"/>
            <w:jc w:val="center"/>
          </w:pPr>
          <w:r>
            <w:rPr>
              <w:rFonts w:ascii="Times New Roman" w:hAnsi="Times New Roman" w:eastAsia="Times New Roman"/>
              <w:sz w:val="20"/>
            </w:rPr>
            <w:t>Số: [MÃ VĂN BẢN]</w:t>
          </w:r>
        </w:p>
      </w:tc>
      <w:tc>
        <w:tcPr>
          <w:tcW w:w="4535" w:type="dxa"/>
          <w:tcMar>
            <w:top w:w="0" w:type="dxa"/>
            <w:left w:w="0" w:type="dxa"/>
            <w:bottom w:w="0" w:type="dxa"/>
            <w:right w:w="0" w:type="dxa"/>
          </w:tcMar>
        </w:tcPr>
        <w:p w14:paraId="432B594C">
          <w:pPr>
            <w:spacing w:after="0"/>
            <w:jc w:val="center"/>
          </w:pPr>
          <w:r>
            <w:rPr>
              <w:rFonts w:ascii="Times New Roman" w:hAnsi="Times New Roman" w:eastAsia="Times New Roman"/>
              <w:b/>
              <w:sz w:val="21"/>
            </w:rPr>
            <w:t>CỘNG HÒA XÃ HỘI CHỦ NGHĨA VIỆT NAM</w:t>
          </w:r>
        </w:p>
        <w:p w14:paraId="619A65FB">
          <w:pPr>
            <w:keepNext w:val="0"/>
            <w:keepLines w:val="0"/>
            <w:spacing w:before="0" w:after="0" w:line="240" w:lineRule="auto"/>
            <w:jc w:val="center"/>
          </w:pPr>
          <w:r>
            <w:rPr>
              <w:rFonts w:ascii="Times New Roman" w:hAnsi="Times New Roman" w:eastAsia="Times New Roman"/>
              <w:b/>
              <w:sz w:val="21"/>
              <w:u w:val="single"/>
            </w:rPr>
            <w:t>Độc lập - Tự do - Hạnh phúc</w:t>
          </w:r>
        </w:p>
      </w:tc>
    </w:tr>
  </w:tbl>
  <w:p w14:paraId="347DEED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7324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59"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140" w:after="80"/>
      <w:outlineLvl w:val="0"/>
    </w:pPr>
    <w:rPr>
      <w:rFonts w:asciiTheme="majorHAnsi" w:hAnsiTheme="majorHAnsi" w:eastAsiaTheme="majorEastAsia" w:cstheme="majorBidi"/>
      <w:b/>
      <w:bCs/>
      <w:color w:val="000000"/>
      <w:sz w:val="26"/>
      <w:szCs w:val="28"/>
    </w:rPr>
  </w:style>
  <w:style w:type="paragraph" w:styleId="3">
    <w:name w:val="heading 2"/>
    <w:basedOn w:val="1"/>
    <w:next w:val="1"/>
    <w:link w:val="139"/>
    <w:unhideWhenUsed/>
    <w:qFormat/>
    <w:uiPriority w:val="9"/>
    <w:pPr>
      <w:keepNext/>
      <w:keepLines/>
      <w:spacing w:before="80" w:after="4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LCSP Section"/>
    <w:uiPriority w:val="0"/>
    <w:pPr>
      <w:keepNext/>
      <w:spacing w:before="140" w:after="80" w:line="276" w:lineRule="auto"/>
    </w:pPr>
    <w:rPr>
      <w:rFonts w:ascii="Times New Roman" w:hAnsi="Times New Roman" w:eastAsia="Times New Roman" w:cstheme="minorBidi"/>
      <w:b/>
      <w:sz w:val="25"/>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Office_6.14.0.8716_F1E327BC-269C-435d-A152-05C5408002CA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LCSP</dc:creator>
  <dc:description>Mẫu tham khảo phục vụ phát triển chức năng xuất DOCX.</dc:description>
  <cp:keywords>LCSP, wizard, legal, compliance, business, DOCX export</cp:keywords>
  <cp:lastModifiedBy>Nguyễn Tuấn Anh</cp:lastModifiedBy>
  <dcterms:modified xsi:type="dcterms:W3CDTF">2026-08-05T21:10:02Z</dcterms:modified>
  <dc:subject>Biểu mẫu pháp lý và doanh nghiệp</dc:subject>
  <dc:title>Mẫu xuất DOCX sau khi hoàn thành Wizard - LCSP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1033-6.14.0.8716</vt:lpwstr>
  </property>
  <property fmtid="{D5CDD505-2E9C-101B-9397-08002B2CF9AE}" pid="3" name="ICV">
    <vt:lpwstr>A490447D3CE214DD3A44736A606234F0_42</vt:lpwstr>
  </property>
</Properties>
</file>